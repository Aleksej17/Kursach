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МИНИСТЕРСТВО ОБРАЗОВАНИЯ РЕСПУБЛИКИ БЕЛАРУСЬ</w:t>
      </w:r>
      <w:r>
        <w:br w:type="textWrapping"/>
      </w:r>
      <w:r>
        <w:rPr>
          <w:rFonts w:ascii="Times New Roman" w:hAnsi="Times New Roman" w:eastAsia="Times New Roman" w:cs="Times New Roman"/>
          <w:sz w:val="28"/>
          <w:szCs w:val="28"/>
          <w:lang w:val="en-US"/>
        </w:rPr>
        <w:t xml:space="preserve">Учреждение образования «БЕЛОРУССКИЙ ГОСУДАРСТВЕННЫЙ </w:t>
      </w:r>
      <w:r>
        <w:br w:type="textWrapping"/>
      </w:r>
      <w:r>
        <w:rPr>
          <w:rFonts w:ascii="Times New Roman" w:hAnsi="Times New Roman" w:eastAsia="Times New Roman" w:cs="Times New Roman"/>
          <w:sz w:val="28"/>
          <w:szCs w:val="28"/>
          <w:lang w:val="en-US"/>
        </w:rPr>
        <w:t>ТЕХНОЛОГИЧЕСКИЙ УНИВЕРСИТЕТ»</w:t>
      </w:r>
    </w:p>
    <w:p>
      <w:pPr>
        <w:jc w:val="left"/>
        <w:rPr>
          <w:rFonts w:ascii="Times New Roman" w:hAnsi="Times New Roman" w:eastAsia="Times New Roman" w:cs="Times New Roman"/>
          <w:strike w:val="0"/>
          <w:dstrike w:val="0"/>
          <w:sz w:val="28"/>
          <w:szCs w:val="28"/>
          <w:u w:val="single"/>
          <w:lang w:val="en-US"/>
        </w:rPr>
      </w:pPr>
      <w:r>
        <w:rPr>
          <w:rFonts w:ascii="Times New Roman" w:hAnsi="Times New Roman" w:eastAsia="Times New Roman" w:cs="Times New Roman"/>
          <w:sz w:val="28"/>
          <w:szCs w:val="28"/>
          <w:lang w:val="en-US"/>
        </w:rPr>
        <w:t xml:space="preserve">Факультет </w:t>
      </w:r>
      <w:r>
        <w:tab/>
      </w:r>
      <w:r>
        <w:rPr>
          <w:rFonts w:ascii="Times New Roman" w:hAnsi="Times New Roman" w:eastAsia="Times New Roman" w:cs="Times New Roman"/>
          <w:sz w:val="28"/>
          <w:szCs w:val="28"/>
          <w:lang w:val="en-US"/>
        </w:rPr>
        <w:t>Информационных</w:t>
      </w:r>
      <w:r>
        <w:rPr>
          <w:rFonts w:ascii="Times New Roman" w:hAnsi="Times New Roman" w:eastAsia="Times New Roman" w:cs="Times New Roman"/>
          <w:strike w:val="0"/>
          <w:dstrike w:val="0"/>
          <w:sz w:val="28"/>
          <w:szCs w:val="28"/>
          <w:u w:val="single"/>
          <w:lang w:val="en-US"/>
        </w:rPr>
        <w:t xml:space="preserve"> технологий</w:t>
      </w:r>
    </w:p>
    <w:p>
      <w:pPr>
        <w:jc w:val="left"/>
        <w:rPr>
          <w:rFonts w:ascii="Times New Roman" w:hAnsi="Times New Roman" w:eastAsia="Times New Roman" w:cs="Times New Roman"/>
          <w:strike w:val="0"/>
          <w:dstrike w:val="0"/>
          <w:sz w:val="28"/>
          <w:szCs w:val="28"/>
          <w:u w:val="single"/>
          <w:lang w:val="en-US"/>
        </w:rPr>
      </w:pPr>
      <w:r>
        <w:rPr>
          <w:rFonts w:ascii="Times New Roman" w:hAnsi="Times New Roman" w:eastAsia="Times New Roman" w:cs="Times New Roman"/>
          <w:sz w:val="28"/>
          <w:szCs w:val="28"/>
          <w:lang w:val="en-US"/>
        </w:rPr>
        <w:t xml:space="preserve">Кафедра </w:t>
      </w:r>
      <w:r>
        <w:tab/>
      </w:r>
      <w:r>
        <w:rPr>
          <w:rFonts w:ascii="Times New Roman" w:hAnsi="Times New Roman" w:eastAsia="Times New Roman" w:cs="Times New Roman"/>
          <w:sz w:val="28"/>
          <w:szCs w:val="28"/>
          <w:lang w:val="en-US"/>
        </w:rPr>
        <w:t>Информационных систем</w:t>
      </w:r>
      <w:r>
        <w:rPr>
          <w:rFonts w:ascii="Times New Roman" w:hAnsi="Times New Roman" w:eastAsia="Times New Roman" w:cs="Times New Roman"/>
          <w:strike w:val="0"/>
          <w:dstrike w:val="0"/>
          <w:sz w:val="28"/>
          <w:szCs w:val="28"/>
          <w:u w:val="single"/>
          <w:lang w:val="en-US"/>
        </w:rPr>
        <w:t xml:space="preserve"> и технологий</w:t>
      </w:r>
    </w:p>
    <w:p>
      <w:pPr>
        <w:jc w:val="left"/>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Специальность </w:t>
      </w:r>
      <w:r>
        <w:tab/>
      </w:r>
      <w:r>
        <w:rPr>
          <w:rFonts w:ascii="Times New Roman" w:hAnsi="Times New Roman" w:eastAsia="Times New Roman" w:cs="Times New Roman"/>
          <w:sz w:val="28"/>
          <w:szCs w:val="28"/>
          <w:lang w:val="en-US"/>
        </w:rPr>
        <w:t xml:space="preserve">1-40 05 01 «Информационные системы и технологии» </w:t>
      </w:r>
    </w:p>
    <w:p>
      <w:pPr>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ПОЯСНИТЕЛЬНАЯ ЗАПИСКА КУРСОВОГО ПРОЕКТА</w:t>
      </w:r>
    </w:p>
    <w:p>
      <w:pPr>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по дисциплине «Компьютерные языки разметки»</w:t>
      </w:r>
    </w:p>
    <w:p>
      <w:pPr>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Тема</w:t>
      </w:r>
      <w:r>
        <w:rPr>
          <w:rFonts w:ascii="Times New Roman" w:hAnsi="Times New Roman" w:eastAsia="Times New Roman" w:cs="Times New Roman"/>
          <w:strike w:val="0"/>
          <w:dstrike w:val="0"/>
          <w:sz w:val="28"/>
          <w:szCs w:val="28"/>
          <w:u w:val="single"/>
          <w:lang w:val="en-US"/>
        </w:rPr>
        <w:t xml:space="preserve"> </w:t>
      </w:r>
      <w:r>
        <w:rPr>
          <w:rFonts w:ascii="Times New Roman" w:hAnsi="Times New Roman" w:eastAsia="Times New Roman" w:cs="Times New Roman"/>
          <w:sz w:val="28"/>
          <w:szCs w:val="28"/>
          <w:lang w:val="en-US"/>
        </w:rPr>
        <w:t>«Разработка структуры веб-сайта для книжного магазина»</w:t>
      </w:r>
    </w:p>
    <w:p>
      <w:pPr>
        <w:spacing w:line="257" w:lineRule="auto"/>
        <w:jc w:val="both"/>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Исполнитель</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Студент 1 курса 2 группы</w:t>
      </w:r>
      <w:r>
        <w:tab/>
      </w:r>
      <w:r>
        <w:rPr>
          <w:rFonts w:ascii="Times New Roman" w:hAnsi="Times New Roman" w:eastAsia="Times New Roman" w:cs="Times New Roman"/>
          <w:sz w:val="28"/>
          <w:szCs w:val="28"/>
          <w:lang w:val="en-US"/>
        </w:rPr>
        <w:t>________________</w:t>
      </w:r>
      <w:r>
        <w:tab/>
      </w:r>
      <w:r>
        <w:rPr>
          <w:rFonts w:ascii="Times New Roman" w:hAnsi="Times New Roman" w:eastAsia="Times New Roman" w:cs="Times New Roman"/>
          <w:sz w:val="28"/>
          <w:szCs w:val="28"/>
          <w:lang w:val="en-US"/>
        </w:rPr>
        <w:t>Панасенко А.В.</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подпись, дата</w:t>
      </w:r>
    </w:p>
    <w:p>
      <w:pPr>
        <w:spacing w:line="257" w:lineRule="auto"/>
        <w:jc w:val="both"/>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Руководитель</w:t>
      </w:r>
    </w:p>
    <w:p>
      <w:pPr>
        <w:spacing w:line="257" w:lineRule="auto"/>
        <w:rPr>
          <w:rFonts w:ascii="Times New Roman" w:hAnsi="Times New Roman" w:eastAsia="Times New Roman" w:cs="Times New Roman"/>
          <w:strike w:val="0"/>
          <w:dstrike w:val="0"/>
          <w:sz w:val="28"/>
          <w:szCs w:val="28"/>
          <w:u w:val="single"/>
          <w:lang w:val="en-US"/>
        </w:rPr>
      </w:pPr>
      <w:r>
        <w:rPr>
          <w:rFonts w:ascii="Times New Roman" w:hAnsi="Times New Roman" w:eastAsia="Times New Roman" w:cs="Times New Roman"/>
          <w:strike w:val="0"/>
          <w:dstrike w:val="0"/>
          <w:sz w:val="28"/>
          <w:szCs w:val="28"/>
          <w:u w:val="single"/>
          <w:lang w:val="en-US"/>
        </w:rPr>
        <w:t>Преподаватель-стажер</w:t>
      </w:r>
      <w:r>
        <w:tab/>
      </w:r>
      <w:r>
        <w:tab/>
      </w:r>
      <w:r>
        <w:tab/>
      </w:r>
      <w:r>
        <w:rPr>
          <w:rFonts w:ascii="Times New Roman" w:hAnsi="Times New Roman" w:eastAsia="Times New Roman" w:cs="Times New Roman"/>
          <w:strike w:val="0"/>
          <w:dstrike w:val="0"/>
          <w:sz w:val="28"/>
          <w:szCs w:val="28"/>
          <w:u w:val="single"/>
          <w:lang w:val="en-US"/>
        </w:rPr>
        <w:t>______________</w:t>
      </w:r>
      <w:r>
        <w:tab/>
      </w:r>
      <w:r>
        <w:tab/>
      </w:r>
      <w:r>
        <w:rPr>
          <w:rFonts w:ascii="Times New Roman" w:hAnsi="Times New Roman" w:eastAsia="Times New Roman" w:cs="Times New Roman"/>
          <w:strike w:val="0"/>
          <w:dstrike w:val="0"/>
          <w:sz w:val="28"/>
          <w:szCs w:val="28"/>
          <w:u w:val="single"/>
          <w:lang w:val="en-US"/>
        </w:rPr>
        <w:t>Уласевич Н.И.</w:t>
      </w:r>
    </w:p>
    <w:p>
      <w:pPr>
        <w:spacing w:line="257"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должность, ученая степень, ученое звание</w:t>
      </w:r>
      <w:r>
        <w:tab/>
      </w:r>
      <w:r>
        <w:rPr>
          <w:rFonts w:ascii="Times New Roman" w:hAnsi="Times New Roman" w:eastAsia="Times New Roman" w:cs="Times New Roman"/>
          <w:sz w:val="28"/>
          <w:szCs w:val="28"/>
          <w:lang w:val="en-US"/>
        </w:rPr>
        <w:t xml:space="preserve">          подпись, дата</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Допущен(а) к защите  __________________________________  _______________</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__________________________________  _______________</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__________________________________  _______________</w:t>
      </w:r>
    </w:p>
    <w:p>
      <w:pPr>
        <w:spacing w:line="257"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дата, подпись</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Курсовой проект защищен с оценкой </w:t>
      </w:r>
      <w:r>
        <w:tab/>
      </w:r>
      <w:r>
        <w:tab/>
      </w:r>
      <w:r>
        <w:tab/>
      </w:r>
      <w:r>
        <w:tab/>
      </w:r>
    </w:p>
    <w:p>
      <w:pPr>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Руководитель _________________ </w:t>
      </w:r>
      <w:r>
        <w:tab/>
      </w:r>
      <w:r>
        <w:rPr>
          <w:rFonts w:ascii="Times New Roman" w:hAnsi="Times New Roman" w:eastAsia="Times New Roman" w:cs="Times New Roman"/>
          <w:sz w:val="28"/>
          <w:szCs w:val="28"/>
          <w:lang w:val="en-US"/>
        </w:rPr>
        <w:t>______________</w:t>
      </w:r>
      <w:r>
        <w:tab/>
      </w:r>
      <w:r>
        <w:tab/>
      </w:r>
      <w:r>
        <w:rPr>
          <w:rFonts w:ascii="Times New Roman" w:hAnsi="Times New Roman" w:eastAsia="Times New Roman" w:cs="Times New Roman"/>
          <w:strike w:val="0"/>
          <w:dstrike w:val="0"/>
          <w:sz w:val="28"/>
          <w:szCs w:val="28"/>
          <w:u w:val="single"/>
          <w:lang w:val="en-US"/>
        </w:rPr>
        <w:t>Уласевич Н.И.</w:t>
      </w:r>
      <w:r>
        <w:tab/>
      </w:r>
    </w:p>
    <w:p>
      <w:pPr>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подпись</w:t>
      </w:r>
      <w:r>
        <w:tab/>
      </w:r>
      <w:r>
        <w:tab/>
      </w:r>
      <w:r>
        <w:rPr>
          <w:rFonts w:ascii="Times New Roman" w:hAnsi="Times New Roman" w:eastAsia="Times New Roman" w:cs="Times New Roman"/>
          <w:sz w:val="28"/>
          <w:szCs w:val="28"/>
          <w:lang w:val="en-US"/>
        </w:rPr>
        <w:t xml:space="preserve">           дата</w:t>
      </w:r>
      <w:r>
        <w:tab/>
      </w:r>
      <w:r>
        <w:tab/>
      </w:r>
      <w:r>
        <w:tab/>
      </w:r>
      <w:r>
        <w:rPr>
          <w:rFonts w:ascii="Times New Roman" w:hAnsi="Times New Roman" w:eastAsia="Times New Roman" w:cs="Times New Roman"/>
          <w:sz w:val="28"/>
          <w:szCs w:val="28"/>
          <w:lang w:val="en-US"/>
        </w:rPr>
        <w:t>инициалы и фамилия</w:t>
      </w:r>
    </w:p>
    <w:p>
      <w:r>
        <w:br w:type="textWrapping"/>
      </w:r>
    </w:p>
    <w:p>
      <w:r>
        <w:br w:type="page"/>
      </w:r>
    </w:p>
    <w:p>
      <w:pPr>
        <w:pStyle w:val="2"/>
        <w:spacing w:after="36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Содержание</w:t>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"_Toc103547533" \h </w:instrText>
      </w:r>
      <w:r>
        <w:fldChar w:fldCharType="separate"/>
      </w:r>
      <w:r>
        <w:rPr>
          <w:rStyle w:val="5"/>
          <w:rFonts w:ascii="Times New Roman" w:hAnsi="Times New Roman" w:eastAsia="Times New Roman" w:cs="Times New Roman"/>
          <w:strike w:val="0"/>
          <w:dstrike w:val="0"/>
          <w:sz w:val="28"/>
          <w:szCs w:val="28"/>
          <w:lang w:val="en-US"/>
        </w:rPr>
        <w:t>Введение</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"_Toc103547534" \h </w:instrText>
      </w:r>
      <w:r>
        <w:fldChar w:fldCharType="separate"/>
      </w:r>
      <w:r>
        <w:rPr>
          <w:rStyle w:val="5"/>
          <w:rFonts w:ascii="Times New Roman" w:hAnsi="Times New Roman" w:eastAsia="Times New Roman" w:cs="Times New Roman"/>
          <w:strike w:val="0"/>
          <w:dstrike w:val="0"/>
          <w:sz w:val="28"/>
          <w:szCs w:val="28"/>
          <w:lang w:val="en-US"/>
        </w:rPr>
        <w:t>1.</w:t>
      </w:r>
      <w:r>
        <w:tab/>
      </w:r>
      <w:r>
        <w:rPr>
          <w:rStyle w:val="5"/>
          <w:rFonts w:ascii="Times New Roman" w:hAnsi="Times New Roman" w:eastAsia="Times New Roman" w:cs="Times New Roman"/>
          <w:strike w:val="0"/>
          <w:dstrike w:val="0"/>
          <w:sz w:val="28"/>
          <w:szCs w:val="28"/>
          <w:lang w:val="en-US"/>
        </w:rPr>
        <w:t>Постановка задачи</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"_Toc103547535" \h </w:instrText>
      </w:r>
      <w:r>
        <w:fldChar w:fldCharType="separate"/>
      </w:r>
      <w:r>
        <w:rPr>
          <w:rStyle w:val="5"/>
          <w:rFonts w:ascii="Times New Roman" w:hAnsi="Times New Roman" w:eastAsia="Times New Roman" w:cs="Times New Roman"/>
          <w:strike w:val="0"/>
          <w:dstrike w:val="0"/>
          <w:sz w:val="28"/>
          <w:szCs w:val="28"/>
          <w:lang w:val="en-US"/>
        </w:rPr>
        <w:t>1.1Обзор аналогичных решений</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"_Toc103547536" \h </w:instrText>
      </w:r>
      <w:r>
        <w:fldChar w:fldCharType="separate"/>
      </w:r>
      <w:r>
        <w:rPr>
          <w:rStyle w:val="5"/>
          <w:rFonts w:ascii="Times New Roman" w:hAnsi="Times New Roman" w:eastAsia="Times New Roman" w:cs="Times New Roman"/>
          <w:strike w:val="0"/>
          <w:dstrike w:val="0"/>
          <w:sz w:val="28"/>
          <w:szCs w:val="28"/>
          <w:lang w:val="en-US"/>
        </w:rPr>
        <w:t>1.2Техническое задание</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"_Toc103547537" \h </w:instrText>
      </w:r>
      <w:r>
        <w:fldChar w:fldCharType="separate"/>
      </w:r>
      <w:r>
        <w:rPr>
          <w:rStyle w:val="5"/>
          <w:rFonts w:ascii="Times New Roman" w:hAnsi="Times New Roman" w:eastAsia="Times New Roman" w:cs="Times New Roman"/>
          <w:strike w:val="0"/>
          <w:dstrike w:val="0"/>
          <w:sz w:val="28"/>
          <w:szCs w:val="28"/>
          <w:lang w:val="en-US"/>
        </w:rPr>
        <w:t>1.3Выбор средств реализации программного продукта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"_Toc103547538" \h </w:instrText>
      </w:r>
      <w:r>
        <w:fldChar w:fldCharType="separate"/>
      </w:r>
      <w:r>
        <w:rPr>
          <w:rStyle w:val="5"/>
          <w:rFonts w:ascii="Times New Roman" w:hAnsi="Times New Roman" w:eastAsia="Times New Roman" w:cs="Times New Roman"/>
          <w:strike w:val="0"/>
          <w:dstrike w:val="0"/>
          <w:sz w:val="28"/>
          <w:szCs w:val="28"/>
          <w:lang w:val="en-US"/>
        </w:rPr>
        <w:t>1.4Вывод</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"_Toc103547539" \h </w:instrText>
      </w:r>
      <w:r>
        <w:fldChar w:fldCharType="separate"/>
      </w:r>
      <w:r>
        <w:rPr>
          <w:rStyle w:val="5"/>
          <w:rFonts w:ascii="Times New Roman" w:hAnsi="Times New Roman" w:eastAsia="Times New Roman" w:cs="Times New Roman"/>
          <w:strike w:val="0"/>
          <w:dstrike w:val="0"/>
          <w:sz w:val="28"/>
          <w:szCs w:val="28"/>
          <w:lang w:val="en-US"/>
        </w:rPr>
        <w:t>2.Проектирование страниц веб-сайта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"_Toc103547540" \h </w:instrText>
      </w:r>
      <w:r>
        <w:fldChar w:fldCharType="separate"/>
      </w:r>
      <w:r>
        <w:rPr>
          <w:rStyle w:val="5"/>
          <w:rFonts w:ascii="Times New Roman" w:hAnsi="Times New Roman" w:eastAsia="Times New Roman" w:cs="Times New Roman"/>
          <w:strike w:val="0"/>
          <w:dstrike w:val="0"/>
          <w:sz w:val="28"/>
          <w:szCs w:val="28"/>
          <w:lang w:val="en-US"/>
        </w:rPr>
        <w:t>2.1 Выбор способа верстки</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"_Toc103547541" \h </w:instrText>
      </w:r>
      <w:r>
        <w:fldChar w:fldCharType="separate"/>
      </w:r>
      <w:r>
        <w:rPr>
          <w:rStyle w:val="5"/>
          <w:rFonts w:ascii="Times New Roman" w:hAnsi="Times New Roman" w:eastAsia="Times New Roman" w:cs="Times New Roman"/>
          <w:strike w:val="0"/>
          <w:dstrike w:val="0"/>
          <w:sz w:val="28"/>
          <w:szCs w:val="28"/>
          <w:lang w:val="en-US"/>
        </w:rPr>
        <w:t>2.2 Выбор стилевого оформления</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"_Toc103547542" \h </w:instrText>
      </w:r>
      <w:r>
        <w:fldChar w:fldCharType="separate"/>
      </w:r>
      <w:r>
        <w:rPr>
          <w:rStyle w:val="5"/>
          <w:rFonts w:ascii="Times New Roman" w:hAnsi="Times New Roman" w:eastAsia="Times New Roman" w:cs="Times New Roman"/>
          <w:strike w:val="0"/>
          <w:dstrike w:val="0"/>
          <w:sz w:val="28"/>
          <w:szCs w:val="28"/>
          <w:lang w:val="en-US"/>
        </w:rPr>
        <w:t>2.3 Выбор шрифтового оформления</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"_Toc103547543" \h </w:instrText>
      </w:r>
      <w:r>
        <w:fldChar w:fldCharType="separate"/>
      </w:r>
      <w:r>
        <w:rPr>
          <w:rStyle w:val="5"/>
          <w:rFonts w:ascii="Times New Roman" w:hAnsi="Times New Roman" w:eastAsia="Times New Roman" w:cs="Times New Roman"/>
          <w:strike w:val="0"/>
          <w:dstrike w:val="0"/>
          <w:sz w:val="28"/>
          <w:szCs w:val="28"/>
          <w:lang w:val="en-US"/>
        </w:rPr>
        <w:t>2.4 Разработка логотипа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"_Toc103547544" \h </w:instrText>
      </w:r>
      <w:r>
        <w:fldChar w:fldCharType="separate"/>
      </w:r>
      <w:r>
        <w:rPr>
          <w:rStyle w:val="5"/>
          <w:rFonts w:ascii="Times New Roman" w:hAnsi="Times New Roman" w:eastAsia="Times New Roman" w:cs="Times New Roman"/>
          <w:strike w:val="0"/>
          <w:dstrike w:val="0"/>
          <w:sz w:val="28"/>
          <w:szCs w:val="28"/>
          <w:lang w:val="en-US"/>
        </w:rPr>
        <w:t>2.5 Разработка пользовательских элементов</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"_Toc103547545" \h </w:instrText>
      </w:r>
      <w:r>
        <w:fldChar w:fldCharType="separate"/>
      </w:r>
      <w:r>
        <w:rPr>
          <w:rStyle w:val="5"/>
          <w:rFonts w:ascii="Times New Roman" w:hAnsi="Times New Roman" w:eastAsia="Times New Roman" w:cs="Times New Roman"/>
          <w:strike w:val="0"/>
          <w:dstrike w:val="0"/>
          <w:sz w:val="28"/>
          <w:szCs w:val="28"/>
          <w:lang w:val="en-US"/>
        </w:rPr>
        <w:t>2.6 Разработка спецэффектов</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"_Toc103547546" \h </w:instrText>
      </w:r>
      <w:r>
        <w:fldChar w:fldCharType="separate"/>
      </w:r>
      <w:r>
        <w:rPr>
          <w:rStyle w:val="5"/>
          <w:rFonts w:ascii="Times New Roman" w:hAnsi="Times New Roman" w:eastAsia="Times New Roman" w:cs="Times New Roman"/>
          <w:strike w:val="0"/>
          <w:dstrike w:val="0"/>
          <w:sz w:val="28"/>
          <w:szCs w:val="28"/>
          <w:lang w:val="en-US"/>
        </w:rPr>
        <w:t>2.7 Вывод</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"_Toc103547547" \h </w:instrText>
      </w:r>
      <w:r>
        <w:fldChar w:fldCharType="separate"/>
      </w:r>
      <w:r>
        <w:rPr>
          <w:rStyle w:val="5"/>
          <w:rFonts w:ascii="Times New Roman" w:hAnsi="Times New Roman" w:eastAsia="Times New Roman" w:cs="Times New Roman"/>
          <w:strike w:val="0"/>
          <w:dstrike w:val="0"/>
          <w:sz w:val="28"/>
          <w:szCs w:val="28"/>
          <w:lang w:val="en-US"/>
        </w:rPr>
        <w:t>3</w:t>
      </w:r>
      <w:r>
        <w:tab/>
      </w:r>
      <w:r>
        <w:rPr>
          <w:rStyle w:val="5"/>
          <w:rFonts w:ascii="Times New Roman" w:hAnsi="Times New Roman" w:eastAsia="Times New Roman" w:cs="Times New Roman"/>
          <w:strike w:val="0"/>
          <w:dstrike w:val="0"/>
          <w:sz w:val="28"/>
          <w:szCs w:val="28"/>
          <w:lang w:val="en-US"/>
        </w:rPr>
        <w:t>Реализация структуры веб-сайта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"_Toc103547548" \h </w:instrText>
      </w:r>
      <w:r>
        <w:fldChar w:fldCharType="separate"/>
      </w:r>
      <w:r>
        <w:rPr>
          <w:rStyle w:val="5"/>
          <w:rFonts w:ascii="Times New Roman" w:hAnsi="Times New Roman" w:eastAsia="Times New Roman" w:cs="Times New Roman"/>
          <w:strike w:val="0"/>
          <w:dstrike w:val="0"/>
          <w:sz w:val="28"/>
          <w:szCs w:val="28"/>
          <w:lang w:val="en-US"/>
        </w:rPr>
        <w:t>3.1 Структура html-документа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"_Toc103547549" \h </w:instrText>
      </w:r>
      <w:r>
        <w:fldChar w:fldCharType="separate"/>
      </w:r>
      <w:r>
        <w:rPr>
          <w:rStyle w:val="5"/>
          <w:rFonts w:ascii="Times New Roman" w:hAnsi="Times New Roman" w:eastAsia="Times New Roman" w:cs="Times New Roman"/>
          <w:strike w:val="0"/>
          <w:dstrike w:val="0"/>
          <w:sz w:val="28"/>
          <w:szCs w:val="28"/>
          <w:lang w:val="en-US"/>
        </w:rPr>
        <w:t>3.2 Добавление таблиц стилей  CSS и Sass</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"_Toc103547550" \h </w:instrText>
      </w:r>
      <w:r>
        <w:fldChar w:fldCharType="separate"/>
      </w:r>
      <w:r>
        <w:rPr>
          <w:rStyle w:val="5"/>
          <w:rFonts w:ascii="Times New Roman" w:hAnsi="Times New Roman" w:eastAsia="Times New Roman" w:cs="Times New Roman"/>
          <w:strike w:val="0"/>
          <w:dstrike w:val="0"/>
          <w:sz w:val="28"/>
          <w:szCs w:val="28"/>
          <w:lang w:val="en-US"/>
        </w:rPr>
        <w:t>3.3 Использование стандартов XML(SVG)</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"_Toc103547551" \h </w:instrText>
      </w:r>
      <w:r>
        <w:fldChar w:fldCharType="separate"/>
      </w:r>
      <w:r>
        <w:rPr>
          <w:rStyle w:val="5"/>
          <w:rFonts w:ascii="Times New Roman" w:hAnsi="Times New Roman" w:eastAsia="Times New Roman" w:cs="Times New Roman"/>
          <w:strike w:val="0"/>
          <w:dstrike w:val="0"/>
          <w:sz w:val="28"/>
          <w:szCs w:val="28"/>
          <w:lang w:val="en-US"/>
        </w:rPr>
        <w:t>3.4 Выводы</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"_Toc103547552" \h </w:instrText>
      </w:r>
      <w:r>
        <w:fldChar w:fldCharType="separate"/>
      </w:r>
      <w:r>
        <w:rPr>
          <w:rStyle w:val="5"/>
          <w:rFonts w:ascii="Times New Roman" w:hAnsi="Times New Roman" w:eastAsia="Times New Roman" w:cs="Times New Roman"/>
          <w:strike w:val="0"/>
          <w:dstrike w:val="0"/>
          <w:sz w:val="28"/>
          <w:szCs w:val="28"/>
          <w:lang w:val="en-US"/>
        </w:rPr>
        <w:t>4 Тестирование веб-сайта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"_Toc103547553" \h </w:instrText>
      </w:r>
      <w:r>
        <w:fldChar w:fldCharType="separate"/>
      </w:r>
      <w:r>
        <w:rPr>
          <w:rStyle w:val="5"/>
          <w:rFonts w:ascii="Times New Roman" w:hAnsi="Times New Roman" w:eastAsia="Times New Roman" w:cs="Times New Roman"/>
          <w:strike w:val="0"/>
          <w:dstrike w:val="0"/>
          <w:sz w:val="28"/>
          <w:szCs w:val="28"/>
          <w:lang w:val="en-US"/>
        </w:rPr>
        <w:t>4.1 Адаптивный дизайн веб-сайта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"_Toc103547554" \h </w:instrText>
      </w:r>
      <w:r>
        <w:fldChar w:fldCharType="separate"/>
      </w:r>
      <w:r>
        <w:rPr>
          <w:rStyle w:val="5"/>
          <w:rFonts w:ascii="Times New Roman" w:hAnsi="Times New Roman" w:eastAsia="Times New Roman" w:cs="Times New Roman"/>
          <w:strike w:val="0"/>
          <w:dstrike w:val="0"/>
          <w:sz w:val="28"/>
          <w:szCs w:val="28"/>
          <w:lang w:val="en-US"/>
        </w:rPr>
        <w:t>4.2 Кроссбраузерность веб-сайта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"_Toc103547555" \h </w:instrText>
      </w:r>
      <w:r>
        <w:fldChar w:fldCharType="separate"/>
      </w:r>
      <w:r>
        <w:rPr>
          <w:rStyle w:val="5"/>
          <w:rFonts w:ascii="Times New Roman" w:hAnsi="Times New Roman" w:eastAsia="Times New Roman" w:cs="Times New Roman"/>
          <w:strike w:val="0"/>
          <w:dstrike w:val="0"/>
          <w:sz w:val="28"/>
          <w:szCs w:val="28"/>
          <w:lang w:val="en-US"/>
        </w:rPr>
        <w:t>4.3 Руководство пользователя</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"_Toc103547556" \h </w:instrText>
      </w:r>
      <w:r>
        <w:fldChar w:fldCharType="separate"/>
      </w:r>
      <w:r>
        <w:rPr>
          <w:rStyle w:val="5"/>
          <w:rFonts w:ascii="Times New Roman" w:hAnsi="Times New Roman" w:eastAsia="Times New Roman" w:cs="Times New Roman"/>
          <w:strike w:val="0"/>
          <w:dstrike w:val="0"/>
          <w:sz w:val="28"/>
          <w:szCs w:val="28"/>
          <w:lang w:val="en-US"/>
        </w:rPr>
        <w:t>4.4 Выводы</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"_Toc103547557" \h </w:instrText>
      </w:r>
      <w:r>
        <w:fldChar w:fldCharType="separate"/>
      </w:r>
      <w:r>
        <w:rPr>
          <w:rStyle w:val="5"/>
          <w:rFonts w:ascii="Times New Roman" w:hAnsi="Times New Roman" w:eastAsia="Times New Roman" w:cs="Times New Roman"/>
          <w:strike w:val="0"/>
          <w:dstrike w:val="0"/>
          <w:sz w:val="28"/>
          <w:szCs w:val="28"/>
          <w:lang w:val="en-US"/>
        </w:rPr>
        <w:t>Заключение</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"_Toc103547558" \h </w:instrText>
      </w:r>
      <w:r>
        <w:fldChar w:fldCharType="separate"/>
      </w:r>
      <w:r>
        <w:rPr>
          <w:rStyle w:val="5"/>
          <w:rFonts w:ascii="Times New Roman" w:hAnsi="Times New Roman" w:eastAsia="Times New Roman" w:cs="Times New Roman"/>
          <w:strike w:val="0"/>
          <w:dstrike w:val="0"/>
          <w:sz w:val="28"/>
          <w:szCs w:val="28"/>
          <w:lang w:val="en-US"/>
        </w:rPr>
        <w:t>Список использованных литературных источников</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"_Toc103547559" \h </w:instrText>
      </w:r>
      <w:r>
        <w:fldChar w:fldCharType="separate"/>
      </w:r>
      <w:r>
        <w:rPr>
          <w:rStyle w:val="5"/>
          <w:rFonts w:ascii="Times New Roman" w:hAnsi="Times New Roman" w:eastAsia="Times New Roman" w:cs="Times New Roman"/>
          <w:strike w:val="0"/>
          <w:dstrike w:val="0"/>
          <w:sz w:val="28"/>
          <w:szCs w:val="28"/>
          <w:lang w:val="en-US"/>
        </w:rPr>
        <w:t>Приложение 1 Макеты страниц сайта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"_Toc103547560" \h </w:instrText>
      </w:r>
      <w:r>
        <w:fldChar w:fldCharType="separate"/>
      </w:r>
      <w:r>
        <w:rPr>
          <w:rStyle w:val="5"/>
          <w:rFonts w:ascii="Times New Roman" w:hAnsi="Times New Roman" w:eastAsia="Times New Roman" w:cs="Times New Roman"/>
          <w:strike w:val="0"/>
          <w:dstrike w:val="0"/>
          <w:sz w:val="28"/>
          <w:szCs w:val="28"/>
          <w:lang w:val="en-US"/>
        </w:rPr>
        <w:t>Приложение 2 Листинг главной страницы HTML-документа</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"_Toc103547561" \h </w:instrText>
      </w:r>
      <w:r>
        <w:fldChar w:fldCharType="separate"/>
      </w:r>
      <w:r>
        <w:rPr>
          <w:rStyle w:val="5"/>
          <w:rFonts w:ascii="Times New Roman" w:hAnsi="Times New Roman" w:eastAsia="Times New Roman" w:cs="Times New Roman"/>
          <w:strike w:val="0"/>
          <w:dstrike w:val="0"/>
          <w:sz w:val="28"/>
          <w:szCs w:val="28"/>
          <w:lang w:val="en-US"/>
        </w:rPr>
        <w:t>Приложение 3 Листинг главной страницы Sass</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"_Toc103547562" \h </w:instrText>
      </w:r>
      <w:r>
        <w:fldChar w:fldCharType="separate"/>
      </w:r>
      <w:r>
        <w:rPr>
          <w:rStyle w:val="5"/>
          <w:rFonts w:ascii="Times New Roman" w:hAnsi="Times New Roman" w:eastAsia="Times New Roman" w:cs="Times New Roman"/>
          <w:strike w:val="0"/>
          <w:dstrike w:val="0"/>
          <w:sz w:val="28"/>
          <w:szCs w:val="28"/>
          <w:lang w:val="en-US"/>
        </w:rPr>
        <w:t>Приложение 4 Листинг главной страницы CSS</w:t>
      </w:r>
      <w:r>
        <w:tab/>
      </w:r>
      <w:r>
        <w:fldChar w:fldCharType="end"/>
      </w:r>
    </w:p>
    <w:p>
      <w:pPr>
        <w:jc w:val="both"/>
        <w:rPr>
          <w:rFonts w:ascii="Times New Roman" w:hAnsi="Times New Roman" w:eastAsia="Times New Roman" w:cs="Times New Roman"/>
          <w:strike w:val="0"/>
          <w:dstrike w:val="0"/>
          <w:color w:val="0000FF"/>
          <w:sz w:val="28"/>
          <w:szCs w:val="28"/>
          <w:u w:val="single"/>
          <w:lang w:val="en-US"/>
        </w:rPr>
      </w:pPr>
      <w:r>
        <w:fldChar w:fldCharType="begin"/>
      </w:r>
      <w:r>
        <w:instrText xml:space="preserve"> HYPERLINK "https://word-edit.officeapps.live.com/we/wordeditorframe.aspx?new=1&amp;ui=en-US&amp;rs=ru-RU&amp;hid=M2IQdLasiUOoB67hEUge9Q.0&amp;wopisrc=https%3A%2F%2Fwopi.onedrive.com%2Fwopi%2Ffiles%2F8EF005547BF91074!121&amp;wdnewandopenct=1653266293528&amp;wdprevioussession=8ad198a7-e25e-475a-9bc4-ebdf9b986d76&amp;wdorigin=Unknown&amp;wdo=2&amp;wde=docx&amp;sc=host%3D%26qt%3DDefault&amp;mscc=1&amp;wdp=0&amp;uih=OneDrive&amp;jsapi=1&amp;jsapiver=v2&amp;corrid=c0a34c41-9fe0-4c2e-a599-60ca88fe059c&amp;usid=c0a34c41-9fe0-4c2e-a599-60ca88fe059c&amp;newsession=1&amp;sftc=1&amp;wdredirectionreason=Unified_SingleFlush" \l "_Toc103547563" \h </w:instrText>
      </w:r>
      <w:r>
        <w:fldChar w:fldCharType="separate"/>
      </w:r>
      <w:r>
        <w:rPr>
          <w:rStyle w:val="5"/>
          <w:rFonts w:ascii="Times New Roman" w:hAnsi="Times New Roman" w:eastAsia="Times New Roman" w:cs="Times New Roman"/>
          <w:strike w:val="0"/>
          <w:dstrike w:val="0"/>
          <w:sz w:val="28"/>
          <w:szCs w:val="28"/>
          <w:lang w:val="en-US"/>
        </w:rPr>
        <w:t>Приложение 5 Linter для главной страницы</w:t>
      </w:r>
      <w:r>
        <w:tab/>
      </w:r>
      <w:r>
        <w:fldChar w:fldCharType="end"/>
      </w:r>
    </w:p>
    <w:p>
      <w:pPr>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p>
      <w:pPr>
        <w:spacing w:line="257"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p>
      <w:pPr>
        <w:spacing w:line="257"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p>
      <w:r>
        <w:br w:type="page"/>
      </w:r>
    </w:p>
    <w:p>
      <w:pPr>
        <w:spacing w:line="257" w:lineRule="auto"/>
      </w:pPr>
    </w:p>
    <w:p>
      <w:pPr>
        <w:pStyle w:val="2"/>
        <w:spacing w:before="360" w:beforeAutospacing="0" w:after="240" w:afterAutospacing="0"/>
        <w:ind w:left="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Введение</w:t>
      </w:r>
    </w:p>
    <w:p>
      <w:pPr>
        <w:spacing w:after="0" w:afterAutospacing="0"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При выборе темы курсового проекта я ориентировался на области сферы услуг, которые актуальны для людей всех возрастов. По моему мнению, мой продукт должен предоставлять клиенту возможность улучшить свой досуг за счёт чтения интересной для него литературы. Тема отдыха всегда играла и будет играть важную роль в нашей жизни. Основной задачей данного проекта является создание веб-сайта для удобного и быстрого поиска и покупки литературы.</w:t>
      </w:r>
    </w:p>
    <w:p>
      <w:pPr>
        <w:spacing w:after="0" w:afterAutospacing="0"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Цель проекта: создать удобный веб-сайт для покупки книг.</w:t>
      </w:r>
    </w:p>
    <w:p>
      <w:pPr>
        <w:spacing w:after="0" w:afterAutospacing="0"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Данная курсовая работа имеет цель разработать пользовательские интерфейсы сайта магазина литературы “MobileBook”. Данный сайт создан для обеспечения пользователя возможностью удобно и быстро получить доступ к покупке и прочтению литературы.</w:t>
      </w:r>
    </w:p>
    <w:p>
      <w:pPr>
        <w:spacing w:after="0" w:afterAutospacing="0"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Вся информация, необходимая при покупке книг, должна быть включена в сайт. Однако при это передо мной стояла цель - создать удобный для эксплуатации сайт. Использование моего продукта должно облегчить поиск нужной литературы для пользователя и его близких.</w:t>
      </w:r>
    </w:p>
    <w:p>
      <w:pPr>
        <w:spacing w:after="0" w:afterAutospacing="0"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При этом главное условие не привлечение множества клиентов, а качественное обслуживание, которое позволит получить высокую оценку в сети Интернет.</w:t>
      </w:r>
    </w:p>
    <w:p>
      <w:pPr>
        <w:spacing w:after="0" w:afterAutospacing="0"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Веб-сайт должен обладать репутацией одного из лучших книжных магазинов. Для достижения этой цели нам нужно произвести анализ всех сайтов, изучить их интерфейс и выявить их сильные и слабые стороны, чтобы не совершить идентичные ошибки в своем продукте. Я должен сконструировать сайт, беря во внимание проблемы аналогов сайта и если не полностью, то хотя бы максимально уменьшить их число. Дизайн сайта, которым будут пользоваться другие люди, обязан обладать удобным интерфейсом. При эксплуатации данного сайта, пользователь не должен ощущать дискомфорт. Должна присутствовать идеальная ориентация по сайту. В первую очередь именно интерфейс привлекает внимание потребителя и делает сайт интересным и приятным для использования. Цветовая гамма должна быть не отталкивающей и приятной глазу.</w:t>
      </w:r>
    </w:p>
    <w:p>
      <w:pPr>
        <w:spacing w:after="0" w:afterAutospacing="0"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Интерфейс – основной комронент проекта. Но без потребителя, продукт теряет свой смысл ещё до его разработки. Для этого нам необходимо иметь представление о структуре данного сайта.</w:t>
      </w:r>
    </w:p>
    <w:p>
      <w:pPr>
        <w:spacing w:line="257" w:lineRule="auto"/>
        <w:jc w:val="both"/>
      </w:pPr>
      <w:r>
        <w:rPr>
          <w:rFonts w:ascii="Times New Roman" w:hAnsi="Times New Roman" w:eastAsia="Times New Roman" w:cs="Times New Roman"/>
          <w:sz w:val="28"/>
          <w:szCs w:val="28"/>
          <w:lang w:val="en-US"/>
        </w:rPr>
        <w:t xml:space="preserve"> </w:t>
      </w:r>
    </w:p>
    <w:p>
      <w:pPr>
        <w:spacing w:line="257" w:lineRule="auto"/>
        <w:jc w:val="both"/>
      </w:pPr>
      <w:r>
        <w:rPr>
          <w:rFonts w:ascii="Times New Roman" w:hAnsi="Times New Roman" w:eastAsia="Times New Roman" w:cs="Times New Roman"/>
          <w:sz w:val="28"/>
          <w:szCs w:val="28"/>
          <w:lang w:val="en-US"/>
        </w:rPr>
        <w:t xml:space="preserve"> </w:t>
      </w:r>
    </w:p>
    <w:p>
      <w:pPr>
        <w:spacing w:line="257" w:lineRule="auto"/>
        <w:jc w:val="both"/>
      </w:pPr>
      <w:r>
        <w:rPr>
          <w:rFonts w:ascii="Times New Roman" w:hAnsi="Times New Roman" w:eastAsia="Times New Roman" w:cs="Times New Roman"/>
          <w:sz w:val="28"/>
          <w:szCs w:val="28"/>
          <w:lang w:val="en-US"/>
        </w:rPr>
        <w:t xml:space="preserve"> </w:t>
      </w:r>
    </w:p>
    <w:p>
      <w:pPr>
        <w:spacing w:line="257" w:lineRule="auto"/>
        <w:jc w:val="both"/>
      </w:pPr>
      <w:r>
        <w:rPr>
          <w:rFonts w:ascii="Times New Roman" w:hAnsi="Times New Roman" w:eastAsia="Times New Roman" w:cs="Times New Roman"/>
          <w:sz w:val="28"/>
          <w:szCs w:val="28"/>
          <w:lang w:val="en-US"/>
        </w:rPr>
        <w:t xml:space="preserve"> </w:t>
      </w:r>
    </w:p>
    <w:p>
      <w:pPr>
        <w:spacing w:line="257" w:lineRule="auto"/>
        <w:jc w:val="both"/>
      </w:pPr>
      <w:r>
        <w:br w:type="textWrapping"/>
      </w:r>
    </w:p>
    <w:p>
      <w:pPr>
        <w:spacing w:line="257" w:lineRule="auto"/>
        <w:jc w:val="both"/>
      </w:pPr>
      <w:r>
        <w:rPr>
          <w:rFonts w:ascii="Times New Roman" w:hAnsi="Times New Roman" w:eastAsia="Times New Roman" w:cs="Times New Roman"/>
          <w:sz w:val="28"/>
          <w:szCs w:val="28"/>
          <w:lang w:val="en-US"/>
        </w:rPr>
        <w:t xml:space="preserve"> </w:t>
      </w:r>
    </w:p>
    <w:p>
      <w:pPr>
        <w:pStyle w:val="2"/>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1. </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Постановка задачи</w:t>
      </w:r>
    </w:p>
    <w:p>
      <w:pPr>
        <w:pStyle w:val="2"/>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1.1 </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Обзор аналогичных решений</w:t>
      </w:r>
    </w:p>
    <w:p>
      <w:pPr>
        <w:spacing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Чтобы разработать качественный продукт следует отталкиваться от аналогичных ему проектов. Проведем анализ похожих сайтов для получения понятия о примерном интерфейсе для данного проекта. </w:t>
      </w:r>
    </w:p>
    <w:p>
      <w:pPr>
        <w:spacing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Аналог №1 – с</w:t>
      </w:r>
      <w:r>
        <w:rPr>
          <w:rFonts w:ascii="Times New Roman" w:hAnsi="Times New Roman" w:eastAsia="Times New Roman" w:cs="Times New Roman"/>
          <w:sz w:val="28"/>
          <w:szCs w:val="28"/>
          <w:lang w:val="en-US"/>
        </w:rPr>
        <w:t>hitatel.by</w:t>
      </w:r>
    </w:p>
    <w:p>
      <w:pPr>
        <w:spacing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На рисунке 1.1 представлена главная страница сайта </w:t>
      </w:r>
      <w:r>
        <w:rPr>
          <w:rFonts w:ascii="Times New Roman" w:hAnsi="Times New Roman" w:eastAsia="Times New Roman" w:cs="Times New Roman"/>
          <w:sz w:val="28"/>
          <w:szCs w:val="28"/>
          <w:lang w:val="en-US"/>
        </w:rPr>
        <w:t>chitatel.by</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Данный продукт содержит информацию необходимую для покупки и прочтения литературы. В шапке сайта находится необходимая информация для связи с администратором данного сайта и приобретения литературы. Но в моём понимании, этот проект содержит в шапке слишком много информации, которая отвлекает пользователя от основной цели посещения сайта. Цветовая гамма оформлена в белых и синих оттенках. Данные цвета являются трендовыми на сегодняшнее время.</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drawing>
          <wp:inline distT="0" distB="0" distL="114300" distR="114300">
            <wp:extent cx="4185285" cy="2118360"/>
            <wp:effectExtent l="0" t="0" r="0" b="0"/>
            <wp:docPr id="860749608" name="Picture 86074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49608" name="Picture 86074960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185473" cy="2118896"/>
                    </a:xfrm>
                    <a:prstGeom prst="rect">
                      <a:avLst/>
                    </a:prstGeom>
                  </pic:spPr>
                </pic:pic>
              </a:graphicData>
            </a:graphic>
          </wp:inline>
        </w:drawing>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line="257"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Рисунок 1.1 – главная страница </w:t>
      </w:r>
      <w:r>
        <w:rPr>
          <w:rFonts w:ascii="Times New Roman" w:hAnsi="Times New Roman" w:eastAsia="Times New Roman" w:cs="Times New Roman"/>
          <w:sz w:val="28"/>
          <w:szCs w:val="28"/>
          <w:lang w:val="en-US"/>
        </w:rPr>
        <w:t>chitatel.by</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rPr>
          <w:rFonts w:ascii="Times New Roman" w:hAnsi="Times New Roman" w:eastAsia="Times New Roman" w:cs="Times New Roman"/>
          <w:sz w:val="28"/>
          <w:szCs w:val="28"/>
          <w:lang w:val="en-US"/>
        </w:rPr>
        <w:t xml:space="preserve"> </w:t>
      </w:r>
    </w:p>
    <w:p>
      <w:pPr>
        <w:spacing w:after="0" w:afterAutospacing="0"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Присутствует также и форма регистрации, размещенная в шапке, что также помогает пользователю не потерять этот сайт в будущем. Существует так же удобный поиск, который поможет пользователю отыскать интересующий его материал. Весь сайт выполнен в ярком, но сдержанном стиле, который не позволяет потеряться на сайте.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Как ранее было сказано, к минусам данного продукта я могу отнести немного токсичное оформление сайта, которое при долгом нахождении на странице режет глаз. Из-за объемного содержания сайта загрузка страницы происходит долго. При создании собственного продукта нам следует учесть данный минус</w:t>
      </w:r>
    </w:p>
    <w:p>
      <w:pPr>
        <w:spacing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Аналог №2 – </w:t>
      </w:r>
      <w:r>
        <w:rPr>
          <w:rFonts w:ascii="Times New Roman" w:hAnsi="Times New Roman" w:eastAsia="Times New Roman" w:cs="Times New Roman"/>
          <w:sz w:val="28"/>
          <w:szCs w:val="28"/>
          <w:lang w:val="en-US"/>
        </w:rPr>
        <w:t>biblio.by</w:t>
      </w:r>
    </w:p>
    <w:p>
      <w:pPr>
        <w:spacing w:line="257" w:lineRule="auto"/>
        <w:jc w:val="both"/>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На рисунке 1.2 представлено оформление сайта </w:t>
      </w:r>
      <w:r>
        <w:rPr>
          <w:rFonts w:ascii="Times New Roman" w:hAnsi="Times New Roman" w:eastAsia="Times New Roman" w:cs="Times New Roman"/>
          <w:sz w:val="28"/>
          <w:szCs w:val="28"/>
          <w:lang w:val="en-US"/>
        </w:rPr>
        <w:t>biblio.by</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В отличии от сайта </w:t>
      </w:r>
      <w:r>
        <w:rPr>
          <w:rFonts w:ascii="Times New Roman" w:hAnsi="Times New Roman" w:eastAsia="Times New Roman" w:cs="Times New Roman"/>
          <w:sz w:val="28"/>
          <w:szCs w:val="28"/>
          <w:lang w:val="en-US"/>
        </w:rPr>
        <w:t>chitatel.by</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в шапке сайта находится огромное навигационное меню со всеми разделами сайта, ссылки на социальные сети, а также контактные номера.</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p>
      <w:pPr>
        <w:spacing w:line="257" w:lineRule="auto"/>
        <w:jc w:val="center"/>
      </w:pPr>
      <w:r>
        <w:rPr>
          <w:rFonts w:ascii="Times New Roman" w:hAnsi="Times New Roman" w:eastAsia="Times New Roman" w:cs="Times New Roman"/>
          <w:sz w:val="28"/>
          <w:szCs w:val="28"/>
          <w:lang w:val="en-US"/>
        </w:rPr>
        <w:t xml:space="preserve"> </w:t>
      </w:r>
      <w:r>
        <w:drawing>
          <wp:inline distT="0" distB="0" distL="114300" distR="114300">
            <wp:extent cx="4095750" cy="2081530"/>
            <wp:effectExtent l="0" t="0" r="0" b="0"/>
            <wp:docPr id="17956647" name="Picture 1795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647" name="Picture 1795664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95750" cy="2082006"/>
                    </a:xfrm>
                    <a:prstGeom prst="rect">
                      <a:avLst/>
                    </a:prstGeom>
                  </pic:spPr>
                </pic:pic>
              </a:graphicData>
            </a:graphic>
          </wp:inline>
        </w:drawing>
      </w:r>
    </w:p>
    <w:p>
      <w:pPr>
        <w:spacing w:line="257"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Рисунок 1.2 – главная страница  biblio.by </w:t>
      </w:r>
    </w:p>
    <w:p>
      <w:pPr>
        <w:spacing w:line="257" w:lineRule="auto"/>
        <w:ind w:left="0"/>
        <w:jc w:val="left"/>
        <w:rPr>
          <w:rFonts w:ascii="Times New Roman" w:hAnsi="Times New Roman" w:eastAsia="Times New Roman" w:cs="Times New Roman"/>
          <w:sz w:val="28"/>
          <w:szCs w:val="28"/>
          <w:lang w:val="en-US"/>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На рисунке 1.3 представлено оформление сайта bestbooks.by. В шапке сайта присутствует фиксированное вертикальное меню со всеми разделами сайта. Все разделы данного сайта подсвечиваются, однако выпадающего меню здесь нет. Присутствует строка поиска, которая поможет быстро сориентироваться по сайту. Сайт использует два цвета. Красный, серый и оранжевый цвета являются акцентными. Как и у предыдущих аналогов, присутствует регистрация.Контакты расположены в верхней части сайта. К плюсам относится: возможность обычного и расширенного поиска, раздел популярной литературы и приятная цветовая гамма.</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257" w:lineRule="auto"/>
        <w:jc w:val="cente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drawing>
          <wp:inline distT="0" distB="0" distL="114300" distR="114300">
            <wp:extent cx="4067175" cy="2058670"/>
            <wp:effectExtent l="0" t="0" r="0" b="0"/>
            <wp:docPr id="1483839974" name="Picture 148383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9974" name="Picture 148383997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67175" cy="2059007"/>
                    </a:xfrm>
                    <a:prstGeom prst="rect">
                      <a:avLst/>
                    </a:prstGeom>
                  </pic:spPr>
                </pic:pic>
              </a:graphicData>
            </a:graphic>
          </wp:inline>
        </w:drawing>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Рисунок 1.3 – главная страница bestbooks.by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Из минусов: иконка меню и логотипа не закреплена на странице на мобильном устройстве с целью экономии места, поэтому чтобы появилось меню и его открыть, требуется «свайпнуть» вверх.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Целевая аудитория:</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Для лучшего понимания того, как должен выглядеть сайт книжный магазин, нужно понять, на какую целевую аудиторию будет рассчитан данный продукт.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Этот сайт предназначен для людей всех возрастов, которые хотят улучшить свой досуг. Данный сайт поможет людям провести свое свободное время проятно и с пользой.</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Воспользоваться услугами сайта может любой человек, который имеет в своем распоряжении доступ в интернет. </w:t>
      </w:r>
    </w:p>
    <w:p>
      <w:pPr>
        <w:spacing w:before="360" w:beforeAutospacing="0" w:after="240" w:afterAutospacing="0" w:line="257" w:lineRule="auto"/>
        <w:ind w:left="0"/>
        <w:jc w:val="both"/>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1.2 </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Техническое задание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Основными требованиями к программному продукту являются легкое восприятие, гибкость и адаптивность. На создаваемом сайте не следует использовать большие программные функции и сложные и громоздкие анимации – всё это может сильно ударить по оптимизации сайта и ухудшить восприятие информации. Адаптивность создавалась с оглядкой на существующие актуальные браузеры и устройства.</w:t>
      </w:r>
    </w:p>
    <w:p>
      <w:pPr>
        <w:spacing w:before="0" w:beforeAutospacing="0"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Этот ресурс должен выполнять основную функцию предоставления доступа к нужной информации клиентам, возможности совершить покупку нужной литературы и бесплатно получить доступ к нескольким главам книги для ознакомления. Так же структура сайта должна обеспечивать пользователя интуитивно понятным и коротким путём до искомой страницы.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Программный продукт должен помогать клиенту осуществлять удобный поиск необходимой информации. Это включает в себя название книги, автора, жанры, год издания. Для решения этих задач вся эта информация должна быть грамотно структурирована  при показе её на странице.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Необходимо создать сайт «MobileBook», на котором пользователь имел бы возможность ознакомиться с представленной на сайте литературой и приобрести, интересующий его, продукт.</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Будущий сайт должен агитировать клиентов приобретать литературу  именно на этом сайте.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Задачи проекта:</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Создание удобного интерфейс для пользователя.</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Обзор аналогов, разработка прототипов и их тестирование в соответствии со сценариями пользователей.</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Разработка дизайна: подбор цветовой схемы, шрифта.</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Ознакомить пользователей с актуальными произведениями.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Организовать удобную систему поиска и покупки.</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Также одной из второстепенных задач является составление конкуренции уже существующим сайтам, например, таким как garantiruem, Dinas.by, domina.by и других.</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Перед конструированием интерфейса данного веб-сайта, нужно проанализировать и структурировать, полученную в ходе данной работы, информацию. Необходимо создать структуру, узлами которой будут являться вкладки навигационного меню сайта. Так же нужно определить вложенность каждого элемента этой структуры. Структурная схема в первую очередь должна быть понятна и не нарушать логических правил, в противном случае это может стать причиной множества ошибок таких как, ошибочная адаптивность сайта (размер шрифта, неправильное оформление меню, нарушение масштаба изображений). На рисунке 1.8 представлена структура сайта «MobileBook».</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drawing>
          <wp:inline distT="0" distB="0" distL="114300" distR="114300">
            <wp:extent cx="4286250" cy="2401570"/>
            <wp:effectExtent l="0" t="0" r="0" b="0"/>
            <wp:docPr id="942921205" name="Picture 94292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21205" name="Picture 94292120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6250" cy="2402086"/>
                    </a:xfrm>
                    <a:prstGeom prst="rect">
                      <a:avLst/>
                    </a:prstGeom>
                  </pic:spPr>
                </pic:pic>
              </a:graphicData>
            </a:graphic>
          </wp:inline>
        </w:drawing>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Рисунок 1.4 – Структура сайта «MobileBook»</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После нужно составить описание для всех страниц. Для них мы определяем:</w:t>
      </w:r>
    </w:p>
    <w:p>
      <w:pPr>
        <w:pStyle w:val="8"/>
        <w:numPr>
          <w:ilvl w:val="0"/>
          <w:numId w:val="1"/>
        </w:numP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информацию, которая будет представлена на странице;</w:t>
      </w:r>
    </w:p>
    <w:p>
      <w:pPr>
        <w:pStyle w:val="8"/>
        <w:numPr>
          <w:ilvl w:val="0"/>
          <w:numId w:val="1"/>
        </w:numP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функциональность страницы;</w:t>
      </w:r>
    </w:p>
    <w:p>
      <w:pPr>
        <w:pStyle w:val="8"/>
        <w:numPr>
          <w:ilvl w:val="0"/>
          <w:numId w:val="1"/>
        </w:numP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предназначение;</w:t>
      </w:r>
    </w:p>
    <w:p>
      <w:pPr>
        <w:pStyle w:val="8"/>
        <w:numPr>
          <w:ilvl w:val="0"/>
          <w:numId w:val="1"/>
        </w:numP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точки входа и выхода страницы.</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Главная страница – на данной странице, а так же на всех остальных, присутствует шапка сайта, которая включает в себя основные вкладки, такие как: книги, рекомендуемые к прочтению; вертикальное меню с жанрами, представленной на сайте литературы; горизонтальное меню с полезной информацией; наши контакты. На главной странице представлена вся литература.</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Страницы жанров – страницы, на которых представлена литература определённого жанра, удобная навигация по сайту.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Страницы книг – на данных страницах вы можете более подробно ознакомиться с определённой книгой. Узнать к каким жанрам она относится, кто её автор, в каком году она написана, название и описание книги, её стоимость .</w:t>
      </w:r>
    </w:p>
    <w:p>
      <w:pPr>
        <w:pStyle w:val="2"/>
        <w:spacing w:after="360" w:afterAutospacing="0"/>
        <w:ind w:left="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1.3 </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Выбор средств реализации программного продукта</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Сайт создавался в текстовом редакторе Visual Studio Code. Страницы сайта могут просматриваться в таких браузерах как Internet Explorer, Microsoft Edge, Safari, Opera, Mozilla Firefox, Google Chrome.</w:t>
      </w:r>
    </w:p>
    <w:p>
      <w:pPr>
        <w:spacing w:line="257" w:lineRule="auto"/>
        <w:ind w:left="2268"/>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tab/>
      </w:r>
      <w:r>
        <w:tab/>
      </w:r>
      <w:r>
        <w:tab/>
      </w:r>
      <w:r>
        <w:tab/>
      </w:r>
      <w:r>
        <w:tab/>
      </w:r>
      <w:r>
        <w:tab/>
      </w:r>
      <w:r>
        <w:tab/>
      </w:r>
      <w:r>
        <w:tab/>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drawing>
          <wp:inline distT="0" distB="0" distL="114300" distR="114300">
            <wp:extent cx="3448050" cy="1991995"/>
            <wp:effectExtent l="0" t="0" r="0" b="0"/>
            <wp:docPr id="2113891936" name="Picture 21138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91936" name="Picture 211389193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48050" cy="1992370"/>
                    </a:xfrm>
                    <a:prstGeom prst="rect">
                      <a:avLst/>
                    </a:prstGeom>
                  </pic:spPr>
                </pic:pic>
              </a:graphicData>
            </a:graphic>
          </wp:inline>
        </w:drawing>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Рисунок 1.5 – интегрированная среда разработки VSCode</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Visual Studio Code — </w:t>
      </w:r>
      <w:r>
        <w:fldChar w:fldCharType="begin"/>
      </w:r>
      <w:r>
        <w:instrText xml:space="preserve"> HYPERLINK "https://ru.wikipedia.org/wiki/%D0%A0%D0%B5%D0%B4%D0%B0%D0%BA%D1%82%D0%BE%D1%80_%D0%B8%D1%81%D1%85%D0%BE%D0%B4%D0%BD%D0%BE%D0%B3%D0%BE_%D0%BA%D0%BE%D0%B4%D0%B0" \h </w:instrText>
      </w:r>
      <w:r>
        <w:fldChar w:fldCharType="separate"/>
      </w:r>
      <w:r>
        <w:rPr>
          <w:rStyle w:val="5"/>
          <w:rFonts w:ascii="Times New Roman" w:hAnsi="Times New Roman" w:eastAsia="Times New Roman" w:cs="Times New Roman"/>
          <w:sz w:val="28"/>
          <w:szCs w:val="28"/>
          <w:lang w:val="en-US"/>
        </w:rPr>
        <w:t>редактор исходного кода</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разработанный </w:t>
      </w:r>
      <w:r>
        <w:fldChar w:fldCharType="begin"/>
      </w:r>
      <w:r>
        <w:instrText xml:space="preserve"> HYPERLINK "https://ru.wikipedia.org/wiki/Microsoft" \h </w:instrText>
      </w:r>
      <w:r>
        <w:fldChar w:fldCharType="separate"/>
      </w:r>
      <w:r>
        <w:rPr>
          <w:rStyle w:val="5"/>
          <w:rFonts w:ascii="Times New Roman" w:hAnsi="Times New Roman" w:eastAsia="Times New Roman" w:cs="Times New Roman"/>
          <w:sz w:val="28"/>
          <w:szCs w:val="28"/>
          <w:lang w:val="en-US"/>
        </w:rPr>
        <w:t>Microsoft</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для </w:t>
      </w:r>
      <w:r>
        <w:fldChar w:fldCharType="begin"/>
      </w:r>
      <w:r>
        <w:instrText xml:space="preserve"> HYPERLINK "https://ru.wikipedia.org/wiki/Windows" \h </w:instrText>
      </w:r>
      <w:r>
        <w:fldChar w:fldCharType="separate"/>
      </w:r>
      <w:r>
        <w:rPr>
          <w:rStyle w:val="5"/>
          <w:rFonts w:ascii="Times New Roman" w:hAnsi="Times New Roman" w:eastAsia="Times New Roman" w:cs="Times New Roman"/>
          <w:sz w:val="28"/>
          <w:szCs w:val="28"/>
          <w:lang w:val="en-US"/>
        </w:rPr>
        <w:t>Windows</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fldChar w:fldCharType="begin"/>
      </w:r>
      <w:r>
        <w:instrText xml:space="preserve"> HYPERLINK "https://ru.wikipedia.org/wiki/Linux" \h </w:instrText>
      </w:r>
      <w:r>
        <w:fldChar w:fldCharType="separate"/>
      </w:r>
      <w:r>
        <w:rPr>
          <w:rStyle w:val="5"/>
          <w:rFonts w:ascii="Times New Roman" w:hAnsi="Times New Roman" w:eastAsia="Times New Roman" w:cs="Times New Roman"/>
          <w:sz w:val="28"/>
          <w:szCs w:val="28"/>
          <w:lang w:val="en-US"/>
        </w:rPr>
        <w:t>Linux</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и </w:t>
      </w:r>
      <w:r>
        <w:fldChar w:fldCharType="begin"/>
      </w:r>
      <w:r>
        <w:instrText xml:space="preserve"> HYPERLINK "https://ru.wikipedia.org/wiki/MacOS" \h </w:instrText>
      </w:r>
      <w:r>
        <w:fldChar w:fldCharType="separate"/>
      </w:r>
      <w:r>
        <w:rPr>
          <w:rStyle w:val="5"/>
          <w:rFonts w:ascii="Times New Roman" w:hAnsi="Times New Roman" w:eastAsia="Times New Roman" w:cs="Times New Roman"/>
          <w:sz w:val="28"/>
          <w:szCs w:val="28"/>
          <w:lang w:val="en-US"/>
        </w:rPr>
        <w:t>macOS</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представлен на рисунке 1.9. Включает в себя </w:t>
      </w:r>
      <w:r>
        <w:fldChar w:fldCharType="begin"/>
      </w:r>
      <w:r>
        <w:instrText xml:space="preserve"> HYPERLINK "https://ru.wikipedia.org/wiki/%D0%9E%D1%82%D0%BB%D0%B0%D0%B4%D1%87%D0%B8%D0%BA" \h </w:instrText>
      </w:r>
      <w:r>
        <w:fldChar w:fldCharType="separate"/>
      </w:r>
      <w:r>
        <w:rPr>
          <w:rStyle w:val="5"/>
          <w:rFonts w:ascii="Times New Roman" w:hAnsi="Times New Roman" w:eastAsia="Times New Roman" w:cs="Times New Roman"/>
          <w:sz w:val="28"/>
          <w:szCs w:val="28"/>
          <w:lang w:val="en-US"/>
        </w:rPr>
        <w:t>отладчик</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инструменты для работы с </w:t>
      </w:r>
      <w:r>
        <w:fldChar w:fldCharType="begin"/>
      </w:r>
      <w:r>
        <w:instrText xml:space="preserve"> HYPERLINK "https://ru.wikipedia.org/wiki/Git" \h </w:instrText>
      </w:r>
      <w:r>
        <w:fldChar w:fldCharType="separate"/>
      </w:r>
      <w:r>
        <w:rPr>
          <w:rStyle w:val="5"/>
          <w:rFonts w:ascii="Times New Roman" w:hAnsi="Times New Roman" w:eastAsia="Times New Roman" w:cs="Times New Roman"/>
          <w:sz w:val="28"/>
          <w:szCs w:val="28"/>
          <w:lang w:val="en-US"/>
        </w:rPr>
        <w:t>Git</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fldChar w:fldCharType="begin"/>
      </w:r>
      <w:r>
        <w:instrText xml:space="preserve"> HYPERLINK "https://ru.wikipedia.org/wiki/%D0%9F%D0%BE%D0%B4%D1%81%D0%B2%D0%B5%D1%82%D0%BA%D0%B0_%D1%81%D0%B8%D0%BD%D1%82%D0%B0%D0%BA%D1%81%D0%B8%D1%81%D0%B0" \h </w:instrText>
      </w:r>
      <w:r>
        <w:fldChar w:fldCharType="separate"/>
      </w:r>
      <w:r>
        <w:rPr>
          <w:rStyle w:val="5"/>
          <w:rFonts w:ascii="Times New Roman" w:hAnsi="Times New Roman" w:eastAsia="Times New Roman" w:cs="Times New Roman"/>
          <w:sz w:val="28"/>
          <w:szCs w:val="28"/>
          <w:lang w:val="en-US"/>
        </w:rPr>
        <w:t>подсветку синтаксиса</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и средства для </w:t>
      </w:r>
      <w:r>
        <w:fldChar w:fldCharType="begin"/>
      </w:r>
      <w:r>
        <w:instrText xml:space="preserve"> HYPERLINK "https://ru.wikipedia.org/wiki/%D0%A0%D0%B5%D1%84%D0%B0%D0%BA%D1%82%D0%BE%D1%80%D0%B8%D0%BD%D0%B3" \h </w:instrText>
      </w:r>
      <w:r>
        <w:fldChar w:fldCharType="separate"/>
      </w:r>
      <w:r>
        <w:rPr>
          <w:rStyle w:val="5"/>
          <w:rFonts w:ascii="Times New Roman" w:hAnsi="Times New Roman" w:eastAsia="Times New Roman" w:cs="Times New Roman"/>
          <w:sz w:val="28"/>
          <w:szCs w:val="28"/>
          <w:lang w:val="en-US"/>
        </w:rPr>
        <w:t>рефакторинга</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При разработке веб-сайта использовались такие языки как: HTML5, CSS3. Подробнее про каждый из них:</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HTML (от английского</w:t>
      </w:r>
      <w:r>
        <w:rPr>
          <w:rFonts w:ascii="Times New Roman" w:hAnsi="Times New Roman" w:eastAsia="Times New Roman" w:cs="Times New Roman"/>
          <w:sz w:val="28"/>
          <w:szCs w:val="28"/>
          <w:lang w:val="en-US"/>
        </w:rPr>
        <w:t xml:space="preserve"> HyperText Markup Language</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 это код,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w:t>
      </w:r>
      <w:r>
        <w:rPr>
          <w:rFonts w:ascii="Times New Roman" w:hAnsi="Times New Roman" w:eastAsia="Times New Roman" w:cs="Times New Roman"/>
          <w:sz w:val="28"/>
          <w:szCs w:val="28"/>
          <w:lang w:val="en-US"/>
        </w:rPr>
        <w:t>HTML</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используется, чтобы сообщать вашему браузеру, как отображать веб-страницы, которые вы посещаете. Разработчики нового языка ориентировались на устранение проблем предыдущих версий и реализацию современных функций:</w:t>
      </w:r>
    </w:p>
    <w:p>
      <w:pPr>
        <w:pStyle w:val="8"/>
        <w:numPr>
          <w:ilvl w:val="0"/>
          <w:numId w:val="2"/>
        </w:numPr>
        <w:spacing w:after="0" w:afterAutospacing="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Высокая скорость работы сайта за счет удаления всего лишнего из кода и перераспределения функциональных элементов.</w:t>
      </w:r>
    </w:p>
    <w:p>
      <w:pPr>
        <w:pStyle w:val="8"/>
        <w:numPr>
          <w:ilvl w:val="0"/>
          <w:numId w:val="2"/>
        </w:numPr>
        <w:spacing w:after="0" w:afterAutospacing="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Сайты на HTML5 используют совместно ресурсы браузеров и удаленных серверов, что обеспечивает более комфортную эксплуатацию и просмотр сайтов.</w:t>
      </w:r>
    </w:p>
    <w:p>
      <w:pPr>
        <w:pStyle w:val="2"/>
        <w:spacing w:after="36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1.4 </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Вывод</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При создании веб-сайта было использовано множнество программных средств. Язык разметки HTML структурирует и отображает контент сайта с помощью параграфов, блоков, списков и таблиц. CSS оформляет веб-страницу и добавляет стили элементам веб-страницы, создавая неповторимый дизайн. </w:t>
      </w:r>
    </w:p>
    <w:p>
      <w:pPr>
        <w:spacing w:line="257" w:lineRule="auto"/>
      </w:pPr>
      <w:r>
        <w:br w:type="textWrapping"/>
      </w:r>
    </w:p>
    <w:p>
      <w:r>
        <w:br w:type="page"/>
      </w:r>
    </w:p>
    <w:p>
      <w:pPr>
        <w:spacing w:line="257" w:lineRule="auto"/>
      </w:pPr>
    </w:p>
    <w:p>
      <w:pPr>
        <w:pStyle w:val="2"/>
        <w:spacing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2.Проектирование страниц веб-сайта</w:t>
      </w:r>
    </w:p>
    <w:p>
      <w:pPr>
        <w:pStyle w:val="2"/>
        <w:spacing w:after="36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2.1 Выбор способа верстки</w:t>
      </w:r>
    </w:p>
    <w:p>
      <w:pPr>
        <w:spacing w:after="0" w:afterAutospacing="0" w:line="257" w:lineRule="auto"/>
        <w:jc w:val="both"/>
        <w:rPr>
          <w:rFonts w:ascii="Times New Roman" w:hAnsi="Times New Roman" w:eastAsia="Times New Roman" w:cs="Times New Roman"/>
          <w:b w:val="0"/>
          <w:bC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8"/>
          <w:szCs w:val="28"/>
          <w:lang w:val="en-US"/>
          <w14:textFill>
            <w14:solidFill>
              <w14:schemeClr w14:val="tx1">
                <w14:lumMod w14:val="100000"/>
                <w14:lumOff w14:val="0"/>
              </w14:schemeClr>
            </w14:solidFill>
          </w14:textFill>
        </w:rPr>
        <w:t>Верстка сайта – это этап разработки, на котором макет дизайна сайта становится функциональным. Верстальщик разрабатывает структуру HTML-кода, которая является указаниями для браузера: где следует разместить блок, как отобразить информацию (положение, размер , отношение к другим элементам), откуда брать изображение и так далее.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Адаптивная вёрстка меняет дизайн страницы в зависимости от платформы, поведения пользователя, размера экрана и ориентации девайса и является обязательным компонентом в современной веб-разработке. Она позволяет сильно экономить так как, отпадает нужда в отрисовывании нового дизайна для каждого разрешения и необходимо просто поменять размеры и расположение отдельных элементов.</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Основное различие между CSS Grid Layout и </w:t>
      </w:r>
      <w:r>
        <w:fldChar w:fldCharType="begin"/>
      </w:r>
      <w:r>
        <w:instrText xml:space="preserve"> HYPERLINK "https://developer.mozilla.org/en-US/docs/Web/CSS/CSS_Flexible_Box_Layout" \h </w:instrText>
      </w:r>
      <w:r>
        <w:fldChar w:fldCharType="separate"/>
      </w:r>
      <w:r>
        <w:rPr>
          <w:rStyle w:val="5"/>
          <w:rFonts w:ascii="Times New Roman" w:hAnsi="Times New Roman" w:eastAsia="Times New Roman" w:cs="Times New Roman"/>
          <w:sz w:val="28"/>
          <w:szCs w:val="28"/>
          <w:lang w:val="en-US"/>
        </w:rPr>
        <w:t>CSS Flexbox Layout</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в том, что flexbox предназначен для позиционирования элементов в одном направлении, то есть, либо в строке, либо в колонке. Grid же был разработан для позиционирования элементов в двумерной системе, то есть, для одновременного позиционирования и в строке, и в колонке.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Грид работает, основываясь на макете. Используя CSS Grid Layout, мы создаём структуру и после располагаем элементы именно в этой структуре или даём возможность правилам авторазмещения разместить элементы в грид-ячейках в соответствии с жёстко заданной сеткой. Разумеется, есть возможность создавать треки, которые подстраиваются под размер контента, одноко при этом они ещё меняют саму структуру.</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Одно из преимуществ гридов — зазоры между линиями (gap), но и они перешли уже в общую спецификацию. Теперь </w:t>
      </w:r>
      <w:r>
        <w:fldChar w:fldCharType="begin"/>
      </w:r>
      <w:r>
        <w:instrText xml:space="preserve"> HYPERLINK "https://caniuse.com/flexbox-gap" \h </w:instrText>
      </w:r>
      <w:r>
        <w:fldChar w:fldCharType="separate"/>
      </w:r>
      <w:r>
        <w:rPr>
          <w:rStyle w:val="5"/>
          <w:rFonts w:ascii="Times New Roman" w:hAnsi="Times New Roman" w:eastAsia="Times New Roman" w:cs="Times New Roman"/>
          <w:sz w:val="28"/>
          <w:szCs w:val="28"/>
          <w:lang w:val="en-US"/>
        </w:rPr>
        <w:t>gap можно использовать во флексах</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и это ещё больше усложняет выбор CSS-свойства.</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И всё же между флексами и гридами есть значимые различия.</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Флексы — одномерные. Это значит, что отсутствует возможность управлять расположением в рядах.</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Исходя из всего вышесказанного, я принял решение выполнять верстку своего сайта с использованием по большей части grid-вёрстки и использовать flex-вёрстку лишь в некоторых отдельных элементах.</w:t>
      </w:r>
    </w:p>
    <w:p>
      <w:pPr>
        <w:pStyle w:val="2"/>
        <w:spacing w:after="36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2.2 Выбор стилевого оформления</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Стиль дизайна сайта – это моментальное обращение к целевой аудитории. То, что увидит посетитель на сайте в первую секунду – на решение «уйти» или «остаться».</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В современном веб-дизайне больше 20 направлений по стилистике и оформлению вебресурсов.</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Классический стиль это простой, строгий, лаконичный, аккуратный. Имеет логически построенную структуру, понятную навигацию. Все элементы расположены в ожидаемых местах. Классическое меню сверху или сбоку слева, обычная колоночная сетка, минимум графики или полное ее отсутствие.</w:t>
      </w:r>
      <w:r>
        <w:br w:type="textWrapping"/>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Простые нейтральные цветовые решения, аккуратная типографика. Шрифты простые, распространенные, размеры заголовков близки к стандарту, нет кричащих вычурных решений с необычным размером или размещением текста.</w:t>
      </w:r>
      <w:r>
        <w:br w:type="textWrapping"/>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Классический стиль в сайтах используют компании, которым не нужно как-то по-особенному выделяться среди конкурентов, они в себе уверены, придерживаются строгости, лаконичности. Также данный стиль популярен в нишах юридических, адвокатских услуг, промышленных направлениях.</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Однако этот стиль вытесняется современным минимализмом. Тенденция такова, что молодые прогрессивные компании в данных сферах уходят от скучной классики к более современному актуальному направлению.</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Минимализм - стильный, аккуратный, эффектный. Основная отличительная черта минимализма — большое количество свободного пространства, отсутствие лишних деталей. Акцент на контент и фотографии. Сетка чаще всего используется модульная. За счет воздушности и грамотно расставленных акцентов можно управлять взглядом пользователя, вести его в нужном направлении.</w:t>
      </w:r>
    </w:p>
    <w:p>
      <w:pPr>
        <w:pStyle w:val="2"/>
        <w:spacing w:after="360" w:afterAutospacing="0"/>
        <w:ind w:left="-1134"/>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2.3 Выбор шрифтового оформления</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Шрифт — это один из важнейших визуальных элементов для создания положительного восприятия вашего бренда. Текст очень часто выступает основным способом общения компании с клиентом. Использование гармоничных сочетаний шрифтов на сайте, в рекламных материалах и других составляющих айдентики помогает сформировать образ компании, отражающий ее позиционирование.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То, какой шрифт используется в веб-дизайне, косвенным образом влияет и на конверсию: посетители веб-сайта позитивнее относятся  к контенту, представленному читабельными — чёткими и различимыми шрифтами, в этом случае вероятность того что, они станут постоянными клиентами гораздо выше.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В трендах 2022 непринужденность, нестандартные подходы, динамика, игры с объемом и формой, подчеркнуто острые, либо акцентированно закругленные углы, толстые гротескные линии, аутентичность рукописных шрифтов. Разберём их подробнее.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Массивные буквы с широкими штрихами, выступающие в качестве «тяжелого» визуального элемента, сразу притягивающего зрительное внимание потенциальных клиентов.</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Минимализм и современность — подобным шрифтам присуща лёгкость, динамика, оригинальность, лаконичность, использование геометрических элементов в умеренном количестве. Это, к примеру: Codec Pro, Impossible, Nevrada, Cremona, Sofia Font, Black rovers Font, Agnostic Font, QSansPro, Mofita, Munich Sans. Они прекрасно подходят как для упаковок, заголовков, эмблем, оформления цитат, меню, так и для визиток, презентаций, постеров, сайтов, подписей в электронной почте.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Необычные рукописные шрифты. Использование ограничено логотипами и материалами фирменного стиля, но это очень мощный и актуальный инструмент, позволяющий передать настроение бренда и транслировать аутентичный образ.</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Шрифты с акцентированно заостренными буквами: четкие линии, жесткие изломы, удлинённые острые концы букв, все это также в тренде, так как выглядит это остро, драматично, актуально и во многом перекликается с нестареющей готикой.</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В своем проекте я буду соответствовать стилевому оформлению минимализм и выбираю соответствующий стиль шрифта – Philosopher-Regular.</w:t>
      </w:r>
    </w:p>
    <w:p>
      <w:pPr>
        <w:pStyle w:val="2"/>
        <w:spacing w:after="360" w:afterAutospacing="0"/>
        <w:ind w:left="-1134"/>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2.4 Разработка логотипа</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На данном этапе создания интерфейса нужно разработать логотип сайта книжного магазина «MobileBook». После анализа множества вариантов представления логотипа аналогичных сайтов я пришл к следующему выводу.</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Логотип должен привлекать внимания клиентов и быть запоминающимся, чтобы у пользователей этот сайт ассоциировался с данным логотипом и для того, чтобы пользователь, увидев этот логотип, мог отличить сайт которому он принадлежит от других подобных.</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Исследование логотипа аналогов. Были рассмотрены логотипы аналогов, приведенные ниже:</w:t>
      </w:r>
    </w:p>
    <w:p>
      <w:pPr>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drawing>
          <wp:inline distT="0" distB="0" distL="114300" distR="114300">
            <wp:extent cx="2425700" cy="1476375"/>
            <wp:effectExtent l="0" t="0" r="0" b="0"/>
            <wp:docPr id="1191376896" name="Picture 119137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76896" name="Picture 119137689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26003" cy="1476375"/>
                    </a:xfrm>
                    <a:prstGeom prst="rect">
                      <a:avLst/>
                    </a:prstGeom>
                  </pic:spPr>
                </pic:pic>
              </a:graphicData>
            </a:graphic>
          </wp:inline>
        </w:drawing>
      </w:r>
    </w:p>
    <w:p>
      <w:pPr>
        <w:spacing w:line="257"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Рисунок 2.1 – логотип  biblio.by</w:t>
      </w:r>
    </w:p>
    <w:p>
      <w:pPr>
        <w:spacing w:line="257" w:lineRule="auto"/>
        <w:jc w:val="left"/>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Логотип </w:t>
      </w:r>
      <w:r>
        <w:rPr>
          <w:rFonts w:ascii="Times New Roman" w:hAnsi="Times New Roman" w:eastAsia="Times New Roman" w:cs="Times New Roman"/>
          <w:sz w:val="28"/>
          <w:szCs w:val="28"/>
          <w:lang w:val="en-US"/>
        </w:rPr>
        <w:t>biblio.by</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(рисунок 2.1) представляет из себя название сайта </w:t>
      </w:r>
      <w:r>
        <w:rPr>
          <w:rFonts w:ascii="Times New Roman" w:hAnsi="Times New Roman" w:eastAsia="Times New Roman" w:cs="Times New Roman"/>
          <w:sz w:val="28"/>
          <w:szCs w:val="28"/>
          <w:lang w:val="en-US"/>
        </w:rPr>
        <w:t>biblio.by</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под которым находится слоган сайта. Этот логотип очень просто запомнить. </w:t>
      </w:r>
    </w:p>
    <w:p>
      <w:pPr>
        <w:spacing w:line="257" w:lineRule="auto"/>
        <w:ind w:left="3402"/>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drawing>
          <wp:inline distT="0" distB="0" distL="114300" distR="114300">
            <wp:extent cx="2343150" cy="724535"/>
            <wp:effectExtent l="0" t="0" r="0" b="0"/>
            <wp:docPr id="1910648258" name="Picture 191064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8258" name="Picture 191064825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43150" cy="724635"/>
                    </a:xfrm>
                    <a:prstGeom prst="rect">
                      <a:avLst/>
                    </a:prstGeom>
                  </pic:spPr>
                </pic:pic>
              </a:graphicData>
            </a:graphic>
          </wp:inline>
        </w:drawing>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sz w:val="28"/>
          <w:szCs w:val="28"/>
          <w:lang w:val="en-US"/>
        </w:rPr>
        <w:t xml:space="preserve">Рисунок 2.2 – логотип </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bestbooks.by</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Логотип bestbooks.by (рисунок 2.2) является классическим, представляет собой слово bestbooks.by, находящееся на раскрытой книге . Он выполнен на английском языке, что может привлечь иностранных клиентов. Логотип придерживается позитивного стиля.</w:t>
      </w:r>
    </w:p>
    <w:p>
      <w:pPr>
        <w:spacing w:line="257" w:lineRule="auto"/>
        <w:jc w:val="cente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drawing>
          <wp:inline distT="0" distB="0" distL="114300" distR="114300">
            <wp:extent cx="2324100" cy="847725"/>
            <wp:effectExtent l="0" t="0" r="0" b="0"/>
            <wp:docPr id="23539032" name="Picture 2353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9032" name="Picture 2353903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24100" cy="847725"/>
                    </a:xfrm>
                    <a:prstGeom prst="rect">
                      <a:avLst/>
                    </a:prstGeom>
                  </pic:spPr>
                </pic:pic>
              </a:graphicData>
            </a:graphic>
          </wp:inline>
        </w:drawing>
      </w:r>
    </w:p>
    <w:p>
      <w:pPr>
        <w:spacing w:line="257"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Рисунок 2.3 – логотип </w:t>
      </w:r>
      <w:r>
        <w:rPr>
          <w:rFonts w:ascii="Times New Roman" w:hAnsi="Times New Roman" w:eastAsia="Times New Roman" w:cs="Times New Roman"/>
          <w:sz w:val="28"/>
          <w:szCs w:val="28"/>
          <w:lang w:val="en-US"/>
        </w:rPr>
        <w:t>chitatel.by</w:t>
      </w:r>
    </w:p>
    <w:p>
      <w:pPr>
        <w:spacing w:line="257" w:lineRule="auto"/>
        <w:jc w:val="left"/>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Логотип магазина </w:t>
      </w:r>
      <w:r>
        <w:rPr>
          <w:rFonts w:ascii="Times New Roman" w:hAnsi="Times New Roman" w:eastAsia="Times New Roman" w:cs="Times New Roman"/>
          <w:sz w:val="28"/>
          <w:szCs w:val="28"/>
          <w:lang w:val="en-US"/>
        </w:rPr>
        <w:t>chitatel.by</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(рисунок 2.3) является классическим, представляет из себя надпись самого сайта «</w:t>
      </w:r>
      <w:r>
        <w:rPr>
          <w:rFonts w:ascii="Times New Roman" w:hAnsi="Times New Roman" w:eastAsia="Times New Roman" w:cs="Times New Roman"/>
          <w:sz w:val="28"/>
          <w:szCs w:val="28"/>
          <w:lang w:val="en-US"/>
        </w:rPr>
        <w:t xml:space="preserve"> chitatel.by</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 Логотип не является запоминающимся, так как выглядит невыразительно, что является его минусом. Логотип нейтрального стиля.</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drawing>
          <wp:inline distT="0" distB="0" distL="114300" distR="114300">
            <wp:extent cx="2388235" cy="588010"/>
            <wp:effectExtent l="0" t="0" r="0" b="0"/>
            <wp:docPr id="46867174" name="Picture 4686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7174" name="Picture 4686717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88566" cy="588611"/>
                    </a:xfrm>
                    <a:prstGeom prst="rect">
                      <a:avLst/>
                    </a:prstGeom>
                  </pic:spPr>
                </pic:pic>
              </a:graphicData>
            </a:graphic>
          </wp:inline>
        </w:drawing>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Рисунок 2.4 – разработанный логотип «MobileBook»</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Вывод: на основе анализа были выбраны основные цвета, такие как синий и белый. Основной язык логотипа был сделан английским, чтобы имелась возможность привлечения иностранных клиентов. Логотип должен являться синтетическим. Стоит отметить, что логотип должен отображать то, что сайт, которому он принадлежит связан с книгами. Стиль логотипа должен соответствовать тематике всего сайта и быть сдержанным. Логотип представлен на рисунке 2.4.</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Фон. Присутствует возможность разместить логотип на цветных фонах, но необходимо помнить то, что фон должен быть контрастным по отношению к логотипу и выполнен в светлых тонах. Иначе логотип будет плохо различим, из-за чего он перестанет привлекать внимание клиента.</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Расположение. Логотип размещается с левой стороны.</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Размер. Минимальный размер 72 мм в длину и 20 мм в ширину. Однако при использовании логотипа в других целях можно изменять размеры. Минимальные отступы между логотипом и другими объектами необходимы для того, чтобы логотип считывался с любого устройства без проблем и был узнаваем и заметен.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Шрифт. В логотипе был использован чёрный. Исходя из этого была определена двухроматическая цветовая схема. В качестве основных цветов были выбраны синий и белый;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Былы выбраны эти цвета из-за того, что чёрный и синый ассоциируется со знаниями и приятны глазу. Вид главной страницы представлен на рисунке 2.5.</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На остальных страницах данного сайта будет использоваться та же самая цветовая гамма, что и на главной странице. Возможно добавление оттенков в данной цветовой гамме для создания благоприятного для глаз интерфейса.</w:t>
      </w:r>
    </w:p>
    <w:p>
      <w:pPr>
        <w:pStyle w:val="2"/>
        <w:spacing w:after="360" w:afterAutospacing="0"/>
        <w:ind w:left="-1134"/>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2.5 Разработка пользовательских элементов</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В своем проекте я разрабатывал сайт с удобным интерфейсом для пользователя. К примеру, использование вертикального меню на главной странице. При переходе в адаптивный макет данное меню становится выпадающим.</w:t>
      </w:r>
    </w:p>
    <w:p>
      <w:pPr>
        <w:pStyle w:val="2"/>
        <w:spacing w:after="360" w:afterAutospacing="0"/>
        <w:ind w:left="-1134"/>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2.6 Разработка спецэффектов</w:t>
      </w:r>
    </w:p>
    <w:p>
      <w:pPr>
        <w:spacing w:line="257" w:lineRule="auto"/>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Спецэффекты необходимы для привлечения внимания пользователя. В своем проекте я использовал анимацию картинок, изменяя их прозрачность. Для создания анимации использовался CSS.</w:t>
      </w:r>
    </w:p>
    <w:p>
      <w:pPr>
        <w:pStyle w:val="2"/>
        <w:spacing w:after="360" w:afterAutospacing="0"/>
        <w:ind w:left="-1134"/>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2.7 Вывод</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Данный проект разработан для продвижения сайта «MobileBook». Чтобы привлечь пользователя на сайт, был разработан уникальный дизайн и логотип книжного магазина, подобрана контрастная холодная палитра цветов, а также создан удобный интерфейс для быстрого поиска информации и ориентации на сайте клиентами.</w:t>
      </w:r>
    </w:p>
    <w:p>
      <w:r>
        <w:br w:type="page"/>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pStyle w:val="8"/>
        <w:numPr>
          <w:ilvl w:val="0"/>
          <w:numId w:val="3"/>
        </w:numPr>
        <w:spacing w:before="0" w:beforeAutospacing="0" w:after="240" w:afterAutospacing="0"/>
        <w:ind w:left="36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Реализация структуры веб-сайта</w:t>
      </w:r>
    </w:p>
    <w:p>
      <w:pPr>
        <w:pStyle w:val="2"/>
        <w:spacing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3.1 Структура html-документа</w:t>
      </w:r>
    </w:p>
    <w:p>
      <w:pPr>
        <w:spacing w:after="0" w:afterAutospacing="0"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Тег &lt;html&gt;&lt;/html&gt; является основой основ. Благодаря этому тегу браузер понимает, где начинается контент, который необходимо обработать как HTML.</w:t>
      </w:r>
    </w:p>
    <w:p>
      <w:pPr>
        <w:spacing w:after="0" w:afterAutospacing="0"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Тег &lt;head&gt; служит для хранения служебной информации. </w:t>
      </w:r>
    </w:p>
    <w:p>
      <w:pPr>
        <w:spacing w:after="0" w:afterAutospacing="0"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Элемент &lt;body&gt; предназначен для хранения содержания веб-страницы.</w:t>
      </w:r>
    </w:p>
    <w:p>
      <w:pPr>
        <w:spacing w:after="0" w:afterAutospacing="0"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Header – это блок в верхней части страницы сайта, который виден на всех страницах сайта. У меня там расположено горизонтальное меню, контакты, адрес. Код приведен в листинге 3.1.</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20" w:type="dxa"/>
            <w:vAlign w:val="top"/>
          </w:tcPr>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&lt;!DOCTYPE html&gt;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&lt;html lang="en"&gt;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&lt;head&gt;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&lt;meta charset="UTF-8"&gt;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&lt;title&gt;Estalite&lt;/title&gt;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&lt;link rel="stylesheet" href="Стили/normalize.css"&gt;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&lt;link rel="stylesheet" href="Стили/skeleton.css"&gt;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&lt;link rel="stylesheet" href="Стили/Стили_библиотеки.css"&gt;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&lt;link rel="stylesheet" href="Стили/Стили_библиотеки1440.css"&gt;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&lt;link rel="stylesheet"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href="Стили/Стили_библиотеки1024.css"&gt;&lt;/head&gt;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&lt;body&gt;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&lt;meta charset="UTF-8"&gt;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&lt;meta http-equiv="X-UA-Compatible" content="IE=edge"&gt;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&lt;meta name="viewport" content="width=device-width, initial-scale=1.0"&gt;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&lt;title&gt;Библиотека&lt;/title&gt;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&lt;/head&gt;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&lt;body&gt;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&lt;header&gt;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 id ="logotype"&gt;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&lt;img src="картинки/logo.jpg"&gt;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class="logo" id = "logo"&gt;MobileBook&lt;/div&gt;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class="mainMenu"&gt;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Главная</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 href="#contacts"&gt;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Контакты</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О нас</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Новости</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Скидки</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&lt;/a&gt;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&lt;/header&gt;&lt;/html&gt;</w:t>
            </w:r>
          </w:p>
        </w:tc>
      </w:tr>
    </w:tbl>
    <w:p>
      <w:pPr>
        <w:spacing w:line="257"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Листинг 3.1 – «Header» моего проекта</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Footer — блок в нижней части страницы. Что касается информации, размещенной в нем, так это логотип, контакты, адрес. Это самая важная информация для быстрого связывания с агентством. Структура приведена ниже в листинге 3.2.</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20" w:type="dxa"/>
            <w:vAlign w:val="top"/>
          </w:tcPr>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&lt;div class="footer" id="contacts"&gt;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class="subfooter"&gt;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class="source"&gt;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Мы в социальных сетях:</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class="source"&gt;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&lt;img src="картинки/Instagram_logo_2016.png"&gt;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class="source"&gt;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&lt;img src="картинки/Facebook_F_icon.png"&gt;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class="source"&gt;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&lt;img src="картинки/YouTube_full-color_icon_(2017).png"&gt;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class="source"&gt;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&lt;img src="картинки/wk.png"&gt;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class="subfooter"&gt;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class="source"&gt;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Наш контактный телефон: +375 (33) 310-90-38</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 class="source"&gt;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2021-2022 MobileBook</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&lt;/div&gt;</w:t>
            </w:r>
          </w:p>
        </w:tc>
      </w:tr>
    </w:tbl>
    <w:p>
      <w:pPr>
        <w:spacing w:line="257"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Листинг 3.2 – «Footer» моего проекта</w:t>
      </w:r>
    </w:p>
    <w:p>
      <w:pPr>
        <w:pStyle w:val="2"/>
        <w:spacing w:before="360" w:beforeAutospacing="0"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3.2 Добавление таблиц стилей  CSS и Sass</w:t>
      </w:r>
    </w:p>
    <w:p>
      <w:pPr>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CSS — язык, который я использовал для применения стилей к моему html-каркасу. Пример написания на языке CSS приведен ниже в листинге 3.3. </w:t>
      </w:r>
    </w:p>
    <w:p>
      <w:pPr>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20" w:type="dxa"/>
            <w:vAlign w:val="top"/>
          </w:tcPr>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.head, .head1 {</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font-family: "Philosofer-Rerular";</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font-style: normal;</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font-weight: 400;</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font-size: 24px;</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color: #FFFFFF;</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w:t>
            </w:r>
          </w:p>
        </w:tc>
      </w:tr>
    </w:tbl>
    <w:p>
      <w:pPr>
        <w:spacing w:line="257"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Листинг 3.3 – синтаксис CSS из моего проекта</w:t>
      </w:r>
    </w:p>
    <w:p>
      <w:pPr>
        <w:spacing w:line="257"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Использование CSS представлено в приложении 4.</w:t>
      </w:r>
    </w:p>
    <w:p>
      <w:pPr>
        <w:jc w:val="both"/>
        <w:rPr>
          <w:rFonts w:ascii="Times New Roman" w:hAnsi="Times New Roman" w:eastAsia="Times New Roman" w:cs="Times New Roman"/>
          <w:sz w:val="28"/>
          <w:szCs w:val="28"/>
          <w:lang w:val="en-US"/>
        </w:rPr>
      </w:pPr>
      <w:r>
        <w:rPr>
          <w:rFonts w:ascii="Times New Roman" w:hAnsi="Times New Roman" w:eastAsia="Times New Roman" w:cs="Times New Roman"/>
          <w:i w:val="0"/>
          <w:iCs w:val="0"/>
          <w:color w:val="000000" w:themeColor="text1" w:themeTint="FF"/>
          <w:sz w:val="28"/>
          <w:szCs w:val="28"/>
          <w:lang w:val="en-US"/>
          <w14:textFill>
            <w14:solidFill>
              <w14:schemeClr w14:val="tx1">
                <w14:lumMod w14:val="100000"/>
                <w14:lumOff w14:val="0"/>
              </w14:schemeClr>
            </w14:solidFill>
          </w14:textFill>
        </w:rPr>
        <w:t xml:space="preserve">SASS - это препроцессор, позволяющий писать код для стилей CSS, облегчая написания кода. Я решил использовать его также в своем проекте, но на практике сильного облегчения мне это не принесло, поэтому я использовал Sass только для одного CSS-файла. </w:t>
      </w:r>
      <w:r>
        <w:rPr>
          <w:rFonts w:ascii="Times New Roman" w:hAnsi="Times New Roman" w:eastAsia="Times New Roman" w:cs="Times New Roman"/>
          <w:sz w:val="28"/>
          <w:szCs w:val="28"/>
          <w:lang w:val="en-US"/>
        </w:rPr>
        <w:t xml:space="preserve">Пример написания Sass моего веб-сайта приведен ниже в листинге 3.4. </w:t>
      </w:r>
    </w:p>
    <w:p>
      <w:pPr>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20" w:type="dxa"/>
            <w:vAlign w:val="top"/>
          </w:tcPr>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$gradient: linear-gradient(to right,#8ecafe,white,white);a :link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color: skyblue;</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body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font-family: 'Philosopher-Regular';</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background-image: $gradient;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word-wrap: break-word;</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a img:hover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transition: 0.2s linear;</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transform: scale(1.15);</w:t>
            </w:r>
          </w:p>
          <w:p>
            <w:pPr>
              <w:spacing w:after="0" w:line="257" w:lineRule="auto"/>
              <w:rPr>
                <w:rFonts w:ascii="Times New Roman" w:hAnsi="Times New Roman" w:eastAsia="Times New Roman" w:cs="Times New Roman"/>
                <w:sz w:val="28"/>
                <w:szCs w:val="28"/>
              </w:rPr>
            </w:pPr>
            <w:r>
              <w:rPr>
                <w:rFonts w:hint="default" w:ascii="Times New Roman" w:hAnsi="Times New Roman" w:eastAsia="Consolas" w:cs="Times New Roman"/>
                <w:color w:val="000000" w:themeColor="text1"/>
                <w:sz w:val="28"/>
                <w:szCs w:val="28"/>
                <w14:textFill>
                  <w14:solidFill>
                    <w14:schemeClr w14:val="tx1"/>
                  </w14:solidFill>
                </w14:textFill>
              </w:rPr>
              <w:t>}</w:t>
            </w:r>
          </w:p>
        </w:tc>
      </w:tr>
    </w:tbl>
    <w:p>
      <w:pPr>
        <w:spacing w:line="257"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Листинг 3.4 – часть Sсss-файла из моего проекта</w:t>
      </w:r>
    </w:p>
    <w:p>
      <w:pPr>
        <w:spacing w:line="257" w:lineRule="auto"/>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Однако в своем проекте я подключал файл с расширением “.scss”, что также принадлежит Sass, но имеет более похожее написание на CSS-код. Я использовала как CSS, так и Sass. Использование Sass всего проекта представлено в приложении 3.</w:t>
      </w:r>
    </w:p>
    <w:p>
      <w:pPr>
        <w:pStyle w:val="2"/>
        <w:spacing w:before="360" w:beforeAutospacing="0"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3.3 Использование стандартов XML(SVG)</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Svg используют в дизайне иконок, логотипов и элементов пользовательского интерфейса для веб-сайтов. В моем проекте были использованы svg-изображения, листинг Svg представлен в листинге 3.5.</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20" w:type="dxa"/>
            <w:vAlign w:val="top"/>
          </w:tcPr>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&lt;?xml version="1.0" ?&gt;&lt;svg fill="none" height="24" viewBox="0 0 24 24" width="24" xmlns="http://www.w3.org/2000/svg"&gt;&lt;path clip-rule="evenodd" d="M9.5 6.5C9.5 5.11929 10.6193 4 12 4C13.3807 4 14.5 5.11929 14.5 6.5C14.5 7.88071 13.3807 9 12 9C10.6193 9 9.5 7.88071 9.5 6.5ZM12 2C9.51472 2 7.5 4.01472 7.5 6.5C7.5 8.98528 9.51472 11 12 11C14.4853 11 16.5 8.98528 16.5 6.5C16.5 4.01472 14.4853 2 12 2ZM6.94202 16.401C8.4699 15.4843 10.2182 15 12 15C13.7818 15 15.5301 15.4843 17.058 16.401L17.664 16.7646C18.4929 17.2619 19 18.1576 19 19.1242C19 19.6079 18.6079 20 18.1242 20H5.87584C5.39213 20 5 19.6079 5 19.1242C5 18.1576 5.50713 17.2619 6.33595 16.7646L6.94202 16.401ZM12 13C9.85571 13 7.75174 13.5828 5.91302 14.686L5.30696 15.0496C3.87573 15.9084 3 17.4551 3 19.1242C3 20.7124 4.28756 22 5.87584 22H18.1242C19.7124 22 21 20.7124 21 19.1242C21 17.4551 20.1243 15.9084 18.693 15.0496L18.087 14.686C16.2483 13.5828 14.1443 13 12 13Z" fill="#222222" fill-rule="evenodd"/&gt;&lt;/svg&gt;</w:t>
            </w:r>
          </w:p>
          <w:p>
            <w:pPr>
              <w:spacing w:after="0" w:line="25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tc>
      </w:tr>
    </w:tbl>
    <w:p>
      <w:pPr>
        <w:spacing w:line="257"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Листинг 3.4 – Svg из моего проекта</w:t>
      </w:r>
    </w:p>
    <w:p>
      <w:pPr>
        <w:pStyle w:val="2"/>
        <w:spacing w:before="360" w:beforeAutospacing="0"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3.4 Выводы</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Выбранные программные средства реализуют все поставленные задачи. HTML правильно выстраивает структуру блоков с информацией, благодаря технологии CSS Grid Layout.  Основное различие между CSS Grid Layout и </w:t>
      </w:r>
      <w:r>
        <w:fldChar w:fldCharType="begin"/>
      </w:r>
      <w:r>
        <w:instrText xml:space="preserve"> HYPERLINK "https://developer.mozilla.org/en-US/docs/Web/CSS/CSS_Flexible_Box_Layout" \h </w:instrText>
      </w:r>
      <w:r>
        <w:fldChar w:fldCharType="separate"/>
      </w:r>
      <w:r>
        <w:rPr>
          <w:rStyle w:val="5"/>
          <w:rFonts w:ascii="Times New Roman" w:hAnsi="Times New Roman" w:eastAsia="Times New Roman" w:cs="Times New Roman"/>
          <w:sz w:val="28"/>
          <w:szCs w:val="28"/>
          <w:lang w:val="en-US"/>
        </w:rPr>
        <w:t>CSS Flexbox Layout</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в том, что flexbox предназначен для позиционирования элементов в одном направлении, то есть, либо в строке, либо в колонке. Grid же был разработан для позиционирования элементов в двумерной системе, то есть, для одновременного позиционирования и в строке, и в колонке. Используя CSS Grid Layout, я создаю структуру и затем размещаю элементы именно в этой структуре или же позволяю правилам авто-размещения разместить элементы в грид-ячейках в соответствии с жёстко заданной сеткой. Грид помог мне выстроить скелет сайта, что помогло при адаптиве выровнять все по структуре. Верстка на flex-контейнерах выполняется по содержимому, а верстка grid выравнивает по сетке. Мне легче работать с контейнерами.</w:t>
      </w:r>
    </w:p>
    <w:p>
      <w:pPr>
        <w:spacing w:line="257" w:lineRule="auto"/>
      </w:pPr>
      <w:r>
        <w:br w:type="textWrapping"/>
      </w:r>
    </w:p>
    <w:p>
      <w:r>
        <w:br w:type="page"/>
      </w:r>
    </w:p>
    <w:p>
      <w:pPr>
        <w:spacing w:line="257" w:lineRule="auto"/>
      </w:pPr>
    </w:p>
    <w:p>
      <w:pPr>
        <w:pStyle w:val="2"/>
        <w:spacing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4 Тестирование веб-сайта</w:t>
      </w:r>
    </w:p>
    <w:p>
      <w:pPr>
        <w:pStyle w:val="2"/>
        <w:spacing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4.1 Адаптивный дизайн веб-сайта</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Адаптивный дизайн веб-сайта - дизайн веб-страниц, обеспечивающий правильное отображение сайта на различных устройствах, подключённых к интернету, и динамически подстраивающийся под заданные размеры окна браузера. Целью адаптивного веб-дизайна является универсальность отображения содержимого веб-сайта для различных устройств. Разнообразие форматов и разрешений усложняет процесс разработки </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Чтобы пользователи мобильных устройств эффективно взаимодействовали с веб-ресурсом, необходимо добиваться оптимизации всех элементов сайта. Ссылки и другие важные элементы страницы не исключение. Плюс адаптивной верстки в том, что, с какого бы устройства ни заходил посетитель, ссылки все равно будут находиться на корректном расстоянии и никаких проблем при взаимодействии с этими элементами возникать не должно. То же касается и других элементов страницы.</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Адаптивная верстка позволяет сэкономить время, которое мы тратим на размещение контента. Если у вашего сайта есть мобильная версия, придется тратить в два раза больше времени только на публикацию нового контента. В случае сайта с адаптивным дизайном достаточно один раз опубликовать новый контент / добавить на сайт новую функцию / удалить какой-то баг. Практически всегда мобильная версия – это урезанная форма основного сайта.</w:t>
      </w:r>
    </w:p>
    <w:p>
      <w:pPr>
        <w:spacing w:line="257" w:lineRule="auto"/>
        <w:jc w:val="center"/>
        <w:rPr>
          <w:rFonts w:ascii="Times New Roman" w:hAnsi="Times New Roman" w:eastAsia="Times New Roman" w:cs="Times New Roman"/>
          <w:sz w:val="28"/>
          <w:szCs w:val="28"/>
          <w:lang w:val="en-US"/>
        </w:rPr>
      </w:pPr>
      <w:r>
        <w:drawing>
          <wp:inline distT="0" distB="0" distL="114300" distR="114300">
            <wp:extent cx="919480" cy="2263775"/>
            <wp:effectExtent l="0" t="0" r="0" b="0"/>
            <wp:docPr id="1870156784" name="Picture 187015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6784" name="Picture 187015678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919758" cy="2264019"/>
                    </a:xfrm>
                    <a:prstGeom prst="rect">
                      <a:avLst/>
                    </a:prstGeom>
                  </pic:spPr>
                </pic:pic>
              </a:graphicData>
            </a:graphic>
          </wp:inline>
        </w:drawing>
      </w:r>
      <w:r>
        <w:rPr>
          <w:rFonts w:ascii="Times New Roman" w:hAnsi="Times New Roman" w:eastAsia="Times New Roman" w:cs="Times New Roman"/>
          <w:sz w:val="28"/>
          <w:szCs w:val="28"/>
          <w:lang w:val="en-US"/>
        </w:rPr>
        <w:t xml:space="preserve"> </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Рисунок 4.1 - Сайт в расширении 2560х 4720</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При помощи верстки было сделано выпадающее меню при адаптации сайта под мобильное устройство, которое представлено на рисунке 4.2</w:t>
      </w:r>
    </w:p>
    <w:p>
      <w:pPr>
        <w:spacing w:line="257" w:lineRule="auto"/>
        <w:jc w:val="cente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drawing>
          <wp:inline distT="0" distB="0" distL="114300" distR="114300">
            <wp:extent cx="571500" cy="2524125"/>
            <wp:effectExtent l="0" t="0" r="0" b="0"/>
            <wp:docPr id="77069398" name="Picture 7706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398" name="Picture 7706939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1500" cy="2524125"/>
                    </a:xfrm>
                    <a:prstGeom prst="rect">
                      <a:avLst/>
                    </a:prstGeom>
                  </pic:spPr>
                </pic:pic>
              </a:graphicData>
            </a:graphic>
          </wp:inline>
        </w:drawing>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Рис 4.2 Выпадающее меню в расширении 425х674</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pStyle w:val="8"/>
        <w:numPr>
          <w:ilvl w:val="1"/>
          <w:numId w:val="4"/>
        </w:numPr>
        <w:spacing w:before="360" w:beforeAutospacing="0" w:after="240" w:afterAutospacing="0"/>
        <w:ind w:left="36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Кроссбраузерность веб-сайта</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Кроссбраузерное тестирование — вид тестирования, направленный на поддержку и правильное отображение продукта в разных браузерах на экранах различного разрешения, в том числе мобильных устройств и планшетов. Другими словами, кроссбраузерность — это способность сайта выглядеть во всех браузерах одинаково (или одинаково хорошо).</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drawing>
          <wp:inline distT="0" distB="0" distL="114300" distR="114300">
            <wp:extent cx="970280" cy="2352675"/>
            <wp:effectExtent l="0" t="0" r="0" b="0"/>
            <wp:docPr id="471427956" name="Picture 47142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27956" name="Picture 47142795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970478" cy="2352675"/>
                    </a:xfrm>
                    <a:prstGeom prst="rect">
                      <a:avLst/>
                    </a:prstGeom>
                  </pic:spPr>
                </pic:pic>
              </a:graphicData>
            </a:graphic>
          </wp:inline>
        </w:drawing>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Рис 4.3 Представления сайта в браузере Google Chrome</w:t>
      </w:r>
    </w:p>
    <w:p>
      <w:pPr>
        <w:spacing w:line="257" w:lineRule="auto"/>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Как мы можем увидеть, веб-страницы сайта отображаются без искажений в браузере Google Chrome.</w:t>
      </w:r>
    </w:p>
    <w:p>
      <w:pPr>
        <w:spacing w:line="257" w:lineRule="auto"/>
        <w:jc w:val="cente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drawing>
          <wp:inline distT="0" distB="0" distL="114300" distR="114300">
            <wp:extent cx="968375" cy="2347595"/>
            <wp:effectExtent l="0" t="0" r="0" b="0"/>
            <wp:docPr id="1714714636" name="Picture 171471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14636" name="Picture 17147146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968573" cy="2348057"/>
                    </a:xfrm>
                    <a:prstGeom prst="rect">
                      <a:avLst/>
                    </a:prstGeom>
                  </pic:spPr>
                </pic:pic>
              </a:graphicData>
            </a:graphic>
          </wp:inline>
        </w:drawing>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Рис 4.4 Сайт в браузере Microsoft Edge</w:t>
      </w:r>
    </w:p>
    <w:p>
      <w:pPr>
        <w:spacing w:line="257" w:lineRule="auto"/>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Как показано на рисунках 4.4 и 4.5, веб-страницы нашего сайта отображаются корректно в одном из новейших браузеров Microsoft Edge.</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drawing>
          <wp:inline distT="0" distB="0" distL="114300" distR="114300">
            <wp:extent cx="3581400" cy="3528695"/>
            <wp:effectExtent l="0" t="0" r="0" b="0"/>
            <wp:docPr id="2041382070" name="Picture 204138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2070" name="Picture 204138207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81400" cy="3529172"/>
                    </a:xfrm>
                    <a:prstGeom prst="rect">
                      <a:avLst/>
                    </a:prstGeom>
                  </pic:spPr>
                </pic:pic>
              </a:graphicData>
            </a:graphic>
          </wp:inline>
        </w:drawing>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Рис 4.5 Сайт в браузере Microsoft Edge</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На рисунке 4.5 показано отображение главной страницы в браузере Microsoft Edge.</w:t>
      </w:r>
    </w:p>
    <w:p>
      <w:pPr>
        <w:pStyle w:val="8"/>
        <w:numPr>
          <w:ilvl w:val="1"/>
          <w:numId w:val="4"/>
        </w:numPr>
        <w:spacing w:before="360" w:beforeAutospacing="0" w:after="240" w:afterAutospacing="0"/>
        <w:ind w:left="36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Руководство пользователя</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При посещении главной страницы, пользователя встречает шапка сайта,</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На которой располагается логотип сайта. Горизонтальное меню позволяет перейти на главную страницу сайта, получить доступ к нашим контактам, текущим новостям, действующим скидкамю (рис. 4.8). Ниже расположено вертикальное меню (рис. 4.8) на котором мы можем наблюдать доступные жанры, далее идёт список литературы и рекомендации к прочтению.</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257" w:lineRule="auto"/>
        <w:jc w:val="cente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drawing>
          <wp:inline distT="0" distB="0" distL="114300" distR="114300">
            <wp:extent cx="4572000" cy="228600"/>
            <wp:effectExtent l="0" t="0" r="0" b="0"/>
            <wp:docPr id="718615340" name="Picture 7186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5340" name="Picture 7186153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228600"/>
                    </a:xfrm>
                    <a:prstGeom prst="rect">
                      <a:avLst/>
                    </a:prstGeom>
                  </pic:spPr>
                </pic:pic>
              </a:graphicData>
            </a:graphic>
          </wp:inline>
        </w:drawing>
      </w:r>
    </w:p>
    <w:p>
      <w:pP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Рисунок 4.7 – Шапка сайта</w:t>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drawing>
          <wp:inline distT="0" distB="0" distL="114300" distR="114300">
            <wp:extent cx="4622165" cy="1697355"/>
            <wp:effectExtent l="0" t="0" r="0" b="0"/>
            <wp:docPr id="1847707149" name="Picture 184770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07149" name="Picture 184770714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22214" cy="1697772"/>
                    </a:xfrm>
                    <a:prstGeom prst="rect">
                      <a:avLst/>
                    </a:prstGeom>
                  </pic:spPr>
                </pic:pic>
              </a:graphicData>
            </a:graphic>
          </wp:inline>
        </w:drawing>
      </w:r>
    </w:p>
    <w:p>
      <w:pPr>
        <w:spacing w:line="257"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Рисунок 4.8 – Основа сайта</w:t>
      </w:r>
    </w:p>
    <w:p/>
    <w:p>
      <w:pPr>
        <w:pStyle w:val="2"/>
        <w:spacing w:before="360" w:beforeAutospacing="0"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4.4 </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Выводы</w:t>
      </w:r>
    </w:p>
    <w:p>
      <w:pPr>
        <w:spacing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Сайт правильно отображается на всех устройствах и при любой ширине просмотра, а также корректно отображается во всех актуальных и распространенных браузерах, таких как Microsoft Edge и Google, Chrome.</w:t>
      </w:r>
    </w:p>
    <w:p>
      <w:r>
        <w:br w:type="page"/>
      </w:r>
    </w:p>
    <w:p>
      <w:pPr>
        <w:pStyle w:val="2"/>
        <w:spacing w:before="360" w:beforeAutospacing="0" w:after="240" w:afterAutospacing="0" w:line="257" w:lineRule="auto"/>
        <w:jc w:val="both"/>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Заключение</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В процессе создания курсового проекта были изучены такие технологии и языки программирования как CSS Grid Layout, HTML. Были приобретены практические навыки в разработке программного проекта, включая прототип, макет, дизайн, кроссбраузерную адаптивную верстку, новые знания в работе с языком программирования HTML, а также CSS.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Изучив множество вариантов представления логотипа книжних магазинов был создан логотип компании. Были изучены виды шрифтов, а также тендеции последних лет. </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При построении сайта были учтены многие ошибки при использовании верстки, соответственно приобретены навыки по построению сайта. Был изучен онлайн-редактор Figma, который позволяет строить макеты сайтов. Построен макет сайта, по которому структурирован сайт. Сайт был выполнен в стиле минимализма. Минимализм - это стильный, аккуратный, эффектный стиль оформления. Основная отличительная черта минимализма — большое количество свободного пространства, отсутствие лишних деталей. Простые нейтральные цветовые решения, аккуратная типографика. Шрифты простые, распространенные, размеры заголовков близки к стандарту, нет кричащих вычурных решений с необычным размером или размещением текста. Все это было учтено при разработке курсового проекта.</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По завершению работы с данным проектом, многие навыки работы с языками разметки были улучшены. Создавание сайта обусловлено более простым понятием написанием кода, благодаря проделанным лабораторным работам.</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Были реализованы горизонтальное и вертикальное меню, анимация фото, переход по различным ссылкам, а также выпадающее меню при адаптиве сайта под устройства. Анимация помогает произвести впечатление на пользователя.</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Также был использован препроцессор Sass, работа которого показала как можно облегчить написание CSS-файла.</w:t>
      </w:r>
    </w:p>
    <w:p>
      <w:pPr>
        <w:spacing w:after="0" w:afterAutospacing="0" w:line="257"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По завершению работы над программным продуктом был создан кроссбраузерный адаптивный сайт, состоящий из 14 главных страниц и 52 второстепенных. При создании программного продукта учитывались основные принципы UX/UI-дизайна.</w:t>
      </w:r>
    </w:p>
    <w:p>
      <w:pPr>
        <w:spacing w:line="257" w:lineRule="auto"/>
        <w:rPr>
          <w:rFonts w:ascii="Times New Roman" w:hAnsi="Times New Roman" w:eastAsia="Times New Roman" w:cs="Times New Roman"/>
          <w:sz w:val="28"/>
          <w:szCs w:val="28"/>
        </w:rPr>
      </w:pPr>
      <w:r>
        <w:br w:type="textWrapping"/>
      </w:r>
    </w:p>
    <w:p>
      <w:pPr>
        <w:pStyle w:val="2"/>
        <w:spacing w:before="360" w:beforeAutospacing="0"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Список использованных литературных источников</w:t>
      </w:r>
    </w:p>
    <w:p>
      <w:pPr>
        <w:spacing w:after="0" w:afterAutospacing="0"/>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1. CSS3-анимация [Электронный ресурс] / Справочник Режим доступа: </w:t>
      </w:r>
      <w:r>
        <w:fldChar w:fldCharType="begin"/>
      </w:r>
      <w:r>
        <w:instrText xml:space="preserve"> HYPERLINK "https://html5book.ru/css3-animation/" \h </w:instrText>
      </w:r>
      <w:r>
        <w:fldChar w:fldCharType="separate"/>
      </w:r>
      <w:r>
        <w:rPr>
          <w:rStyle w:val="5"/>
          <w:rFonts w:ascii="Times New Roman" w:hAnsi="Times New Roman" w:eastAsia="Times New Roman" w:cs="Times New Roman"/>
          <w:sz w:val="28"/>
          <w:szCs w:val="28"/>
          <w:lang w:val="en-US"/>
        </w:rPr>
        <w:t>https://html5book.ru/css3-animation/</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sz w:val="28"/>
          <w:szCs w:val="28"/>
          <w:lang w:val="en-US"/>
        </w:rPr>
        <w:t xml:space="preserve">. – Дата доступа: 8.11.2020. </w:t>
      </w:r>
    </w:p>
    <w:p>
      <w:pPr>
        <w:spacing w:after="0" w:afterAutospacing="0"/>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2.  Создаем динамические веб-сайты с помощью PHP, MySQL, JavaScript, CSS и HTML5. 2е издание [Электронный ресурс] / Учебник Режим доступа: </w:t>
      </w:r>
      <w:r>
        <w:fldChar w:fldCharType="begin"/>
      </w:r>
      <w:r>
        <w:instrText xml:space="preserve"> HYPERLINK "https://library-it.com/web/php-web/sozdaem-dinamicheskie-veb-sajty-s-pomoshyu-php-mysql-javascript-css-i-html5-2e-izdanie-2016/–" \h </w:instrText>
      </w:r>
      <w:r>
        <w:fldChar w:fldCharType="separate"/>
      </w:r>
      <w:r>
        <w:rPr>
          <w:rStyle w:val="5"/>
          <w:rFonts w:ascii="Times New Roman" w:hAnsi="Times New Roman" w:eastAsia="Times New Roman" w:cs="Times New Roman"/>
          <w:sz w:val="28"/>
          <w:szCs w:val="28"/>
          <w:lang w:val="en-US"/>
        </w:rPr>
        <w:t>https://library-it.com/web/php-web/sozdaem-dinamicheskie-veb-sajty-s-pomoshyu-php-mysql-javascript-css-i-html5-2e-izdanie-2016/–</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sz w:val="28"/>
          <w:szCs w:val="28"/>
          <w:lang w:val="en-US"/>
        </w:rPr>
        <w:t xml:space="preserve"> Дата доступа: 22.07.2020</w:t>
      </w:r>
    </w:p>
    <w:p>
      <w:pPr>
        <w:spacing w:after="0" w:afterAutospacing="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 xml:space="preserve">3.  HTML и CSS. Разработка и дизайн веб-сайтов [Электронный ресурс] / Учебник Режим доступа: </w:t>
      </w:r>
      <w:r>
        <w:fldChar w:fldCharType="begin"/>
      </w:r>
      <w:r>
        <w:instrText xml:space="preserve"> HYPERLINK "https://library-it.com/web/html/html-i-css-razrabotka-i-dizajn-veb-sajtov-2013/–" \h </w:instrText>
      </w:r>
      <w:r>
        <w:fldChar w:fldCharType="separate"/>
      </w:r>
      <w:r>
        <w:rPr>
          <w:rStyle w:val="5"/>
          <w:rFonts w:ascii="Times New Roman" w:hAnsi="Times New Roman" w:eastAsia="Times New Roman" w:cs="Times New Roman"/>
          <w:sz w:val="28"/>
          <w:szCs w:val="28"/>
          <w:lang w:val="en-US"/>
        </w:rPr>
        <w:t>https://library-it.com/web/html/html-i-css-razrabotka-i-dizajn-veb-sajtov-2013/–</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sz w:val="28"/>
          <w:szCs w:val="28"/>
          <w:lang w:val="en-US"/>
        </w:rPr>
        <w:t xml:space="preserve"> Дата доступа: </w:t>
      </w:r>
      <w:r>
        <w:fldChar w:fldCharType="begin"/>
      </w:r>
      <w:r>
        <w:instrText xml:space="preserve"> HYPERLINK "https://library-it.com/web/html/html-i-css-razrabotka-i-dizajn-veb-sajtov-2013/" \h </w:instrText>
      </w:r>
      <w:r>
        <w:fldChar w:fldCharType="separate"/>
      </w:r>
      <w:r>
        <w:rPr>
          <w:rStyle w:val="5"/>
          <w:rFonts w:ascii="Times New Roman" w:hAnsi="Times New Roman" w:eastAsia="Times New Roman" w:cs="Times New Roman"/>
          <w:caps/>
          <w:sz w:val="28"/>
          <w:szCs w:val="28"/>
          <w:lang w:val="en-US"/>
        </w:rPr>
        <w:t>25.09.2019</w:t>
      </w:r>
      <w:r>
        <w:rPr>
          <w:rStyle w:val="5"/>
          <w:rFonts w:ascii="Times New Roman" w:hAnsi="Times New Roman" w:eastAsia="Times New Roman" w:cs="Times New Roman"/>
          <w:caps/>
          <w:sz w:val="28"/>
          <w:szCs w:val="28"/>
          <w:lang w:val="en-US"/>
        </w:rPr>
        <w:fldChar w:fldCharType="end"/>
      </w:r>
    </w:p>
    <w:p>
      <w:pPr>
        <w:spacing w:after="0" w:afterAutospacing="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 xml:space="preserve">4. HTML5. Для профессионалов [Электронный ресурс] / Учебник Режим доступа: </w:t>
      </w:r>
      <w:r>
        <w:fldChar w:fldCharType="begin"/>
      </w:r>
      <w:r>
        <w:instrText xml:space="preserve"> HYPERLINK "https://library-it.com/web/html5-dlja-professionalov/–" \h </w:instrText>
      </w:r>
      <w:r>
        <w:fldChar w:fldCharType="separate"/>
      </w:r>
      <w:r>
        <w:rPr>
          <w:rStyle w:val="5"/>
          <w:rFonts w:ascii="Times New Roman" w:hAnsi="Times New Roman" w:eastAsia="Times New Roman" w:cs="Times New Roman"/>
          <w:sz w:val="28"/>
          <w:szCs w:val="28"/>
          <w:lang w:val="en-US"/>
        </w:rPr>
        <w:t>https://library-it.com/web/html5-dlja-professionalov/–</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sz w:val="28"/>
          <w:szCs w:val="28"/>
          <w:lang w:val="en-US"/>
        </w:rPr>
        <w:t xml:space="preserve"> Дата доступа: </w:t>
      </w:r>
      <w:r>
        <w:fldChar w:fldCharType="begin"/>
      </w:r>
      <w:r>
        <w:instrText xml:space="preserve"> HYPERLINK "https://library-it.com/web/html5-dlja-professionalov/" \h </w:instrText>
      </w:r>
      <w:r>
        <w:fldChar w:fldCharType="separate"/>
      </w:r>
      <w:r>
        <w:rPr>
          <w:rStyle w:val="5"/>
          <w:rFonts w:ascii="Times New Roman" w:hAnsi="Times New Roman" w:eastAsia="Times New Roman" w:cs="Times New Roman"/>
          <w:caps/>
          <w:sz w:val="28"/>
          <w:szCs w:val="28"/>
          <w:lang w:val="en-US"/>
        </w:rPr>
        <w:t>09.04.2019</w:t>
      </w:r>
      <w:r>
        <w:rPr>
          <w:rStyle w:val="5"/>
          <w:rFonts w:ascii="Times New Roman" w:hAnsi="Times New Roman" w:eastAsia="Times New Roman" w:cs="Times New Roman"/>
          <w:caps/>
          <w:sz w:val="28"/>
          <w:szCs w:val="28"/>
          <w:lang w:val="en-US"/>
        </w:rPr>
        <w:fldChar w:fldCharType="end"/>
      </w:r>
    </w:p>
    <w:p>
      <w:pPr>
        <w:spacing w:after="0" w:afterAutospacing="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 xml:space="preserve">5. HTML5 и CSS3.Разработка сайтов для любых браузеров и устройств [Электронный ресурс] / Учебник Режим доступа: </w:t>
      </w:r>
      <w:r>
        <w:fldChar w:fldCharType="begin"/>
      </w:r>
      <w:r>
        <w:instrText xml:space="preserve"> HYPERLINK "https://library-it.com/web/css/html5-i-css3-razrabotka-sajtov-dlja-ljubyh-brauzerov-i-ustrojstv//–" \h </w:instrText>
      </w:r>
      <w:r>
        <w:fldChar w:fldCharType="separate"/>
      </w:r>
      <w:r>
        <w:rPr>
          <w:rStyle w:val="5"/>
          <w:rFonts w:ascii="Times New Roman" w:hAnsi="Times New Roman" w:eastAsia="Times New Roman" w:cs="Times New Roman"/>
          <w:sz w:val="28"/>
          <w:szCs w:val="28"/>
          <w:lang w:val="en-US"/>
        </w:rPr>
        <w:t>https://library-it.com/web/css/html5-i-css3-razrabotka-sajtov-dlja-ljubyh-brauzerov-i-ustrojstv//–</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sz w:val="28"/>
          <w:szCs w:val="28"/>
          <w:lang w:val="en-US"/>
        </w:rPr>
        <w:t xml:space="preserve"> Дата доступа: </w:t>
      </w:r>
      <w:r>
        <w:fldChar w:fldCharType="begin"/>
      </w:r>
      <w:r>
        <w:instrText xml:space="preserve"> HYPERLINK "https://library-it.com/web/html5-dlja-professionalov/" \h </w:instrText>
      </w:r>
      <w:r>
        <w:fldChar w:fldCharType="separate"/>
      </w:r>
      <w:r>
        <w:rPr>
          <w:rStyle w:val="5"/>
          <w:rFonts w:ascii="Times New Roman" w:hAnsi="Times New Roman" w:eastAsia="Times New Roman" w:cs="Times New Roman"/>
          <w:caps/>
          <w:sz w:val="28"/>
          <w:szCs w:val="28"/>
          <w:lang w:val="en-US"/>
        </w:rPr>
        <w:t>09.04.2019</w:t>
      </w:r>
      <w:r>
        <w:rPr>
          <w:rStyle w:val="5"/>
          <w:rFonts w:ascii="Times New Roman" w:hAnsi="Times New Roman" w:eastAsia="Times New Roman" w:cs="Times New Roman"/>
          <w:caps/>
          <w:sz w:val="28"/>
          <w:szCs w:val="28"/>
          <w:lang w:val="en-US"/>
        </w:rPr>
        <w:fldChar w:fldCharType="end"/>
      </w:r>
    </w:p>
    <w:p>
      <w:pPr>
        <w:spacing w:after="0" w:afterAutospacing="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 xml:space="preserve">6. Эстель Вейл: HTML5. Разработка приложений для мобильных устройств/ [Электронный ресурс] / Учебник Режим доступа: </w:t>
      </w:r>
      <w:r>
        <w:fldChar w:fldCharType="begin"/>
      </w:r>
      <w:r>
        <w:instrText xml:space="preserve"> HYPERLINK "https://diskstation.belstu.by:5001/Дата" \h </w:instrText>
      </w:r>
      <w:r>
        <w:fldChar w:fldCharType="separate"/>
      </w:r>
      <w:r>
        <w:rPr>
          <w:rStyle w:val="5"/>
          <w:rFonts w:ascii="Times New Roman" w:hAnsi="Times New Roman" w:eastAsia="Times New Roman" w:cs="Times New Roman"/>
          <w:sz w:val="28"/>
          <w:szCs w:val="28"/>
          <w:lang w:val="en-US"/>
        </w:rPr>
        <w:t>https://diskstation.belstu.by:5001/Дата</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sz w:val="28"/>
          <w:szCs w:val="28"/>
          <w:lang w:val="en-US"/>
        </w:rPr>
        <w:t xml:space="preserve"> доступа: </w:t>
      </w:r>
      <w:r>
        <w:fldChar w:fldCharType="begin"/>
      </w:r>
      <w:r>
        <w:instrText xml:space="preserve"> HYPERLINK "https://library-it.com/web/html5-dlja-professionalov/" \h </w:instrText>
      </w:r>
      <w:r>
        <w:fldChar w:fldCharType="separate"/>
      </w:r>
      <w:r>
        <w:rPr>
          <w:rStyle w:val="5"/>
          <w:rFonts w:ascii="Times New Roman" w:hAnsi="Times New Roman" w:eastAsia="Times New Roman" w:cs="Times New Roman"/>
          <w:caps/>
          <w:sz w:val="28"/>
          <w:szCs w:val="28"/>
          <w:lang w:val="en-US"/>
        </w:rPr>
        <w:t>20.05.2021</w:t>
      </w:r>
      <w:r>
        <w:rPr>
          <w:rStyle w:val="5"/>
          <w:rFonts w:ascii="Times New Roman" w:hAnsi="Times New Roman" w:eastAsia="Times New Roman" w:cs="Times New Roman"/>
          <w:caps/>
          <w:sz w:val="28"/>
          <w:szCs w:val="28"/>
          <w:lang w:val="en-US"/>
        </w:rPr>
        <w:fldChar w:fldCharType="end"/>
      </w:r>
    </w:p>
    <w:p>
      <w:pPr>
        <w:spacing w:after="0" w:afterAutospacing="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 xml:space="preserve">7. Большая книга веб-дизайна/ [Электронный ресурс] / Книга Режим доступа: </w:t>
      </w:r>
      <w:r>
        <w:fldChar w:fldCharType="begin"/>
      </w:r>
      <w:r>
        <w:instrText xml:space="preserve"> HYPERLINK "https://diskstation.belstu.by:5001/Дата" \h </w:instrText>
      </w:r>
      <w:r>
        <w:fldChar w:fldCharType="separate"/>
      </w:r>
      <w:r>
        <w:rPr>
          <w:rStyle w:val="5"/>
          <w:rFonts w:ascii="Times New Roman" w:hAnsi="Times New Roman" w:eastAsia="Times New Roman" w:cs="Times New Roman"/>
          <w:sz w:val="28"/>
          <w:szCs w:val="28"/>
          <w:lang w:val="en-US"/>
        </w:rPr>
        <w:t>https://diskstation.belstu.by:5001/Дата</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sz w:val="28"/>
          <w:szCs w:val="28"/>
          <w:lang w:val="en-US"/>
        </w:rPr>
        <w:t xml:space="preserve"> доступа: </w:t>
      </w:r>
      <w:r>
        <w:fldChar w:fldCharType="begin"/>
      </w:r>
      <w:r>
        <w:instrText xml:space="preserve"> HYPERLINK "https://library-it.com/web/html5-dlja-professionalov/" \h </w:instrText>
      </w:r>
      <w:r>
        <w:fldChar w:fldCharType="separate"/>
      </w:r>
      <w:r>
        <w:rPr>
          <w:rStyle w:val="5"/>
          <w:rFonts w:ascii="Times New Roman" w:hAnsi="Times New Roman" w:eastAsia="Times New Roman" w:cs="Times New Roman"/>
          <w:caps/>
          <w:sz w:val="28"/>
          <w:szCs w:val="28"/>
          <w:lang w:val="en-US"/>
        </w:rPr>
        <w:t>20.05.2021</w:t>
      </w:r>
      <w:r>
        <w:rPr>
          <w:rStyle w:val="5"/>
          <w:rFonts w:ascii="Times New Roman" w:hAnsi="Times New Roman" w:eastAsia="Times New Roman" w:cs="Times New Roman"/>
          <w:caps/>
          <w:sz w:val="28"/>
          <w:szCs w:val="28"/>
          <w:lang w:val="en-US"/>
        </w:rPr>
        <w:fldChar w:fldCharType="end"/>
      </w:r>
    </w:p>
    <w:p>
      <w:pPr>
        <w:spacing w:after="0" w:afterAutospacing="0"/>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8. Как сверстать веб-страницу [Электронный ресурс] / Форум Режим доступа: </w:t>
      </w:r>
      <w:r>
        <w:fldChar w:fldCharType="begin"/>
      </w:r>
      <w:r>
        <w:instrText xml:space="preserve"> HYPERLINK "https://habr.com/ru/post/202408/" \h </w:instrText>
      </w:r>
      <w:r>
        <w:fldChar w:fldCharType="separate"/>
      </w:r>
      <w:r>
        <w:rPr>
          <w:rStyle w:val="5"/>
          <w:rFonts w:ascii="Times New Roman" w:hAnsi="Times New Roman" w:eastAsia="Times New Roman" w:cs="Times New Roman"/>
          <w:sz w:val="28"/>
          <w:szCs w:val="28"/>
          <w:lang w:val="en-US"/>
        </w:rPr>
        <w:t>https://habr.com/ru/post/202408/</w:t>
      </w:r>
      <w:r>
        <w:rPr>
          <w:rStyle w:val="5"/>
          <w:rFonts w:ascii="Times New Roman" w:hAnsi="Times New Roman" w:eastAsia="Times New Roman" w:cs="Times New Roman"/>
          <w:sz w:val="28"/>
          <w:szCs w:val="28"/>
          <w:lang w:val="en-US"/>
        </w:rPr>
        <w:fldChar w:fldCharType="end"/>
      </w:r>
      <w:r>
        <w:rPr>
          <w:rFonts w:ascii="Times New Roman" w:hAnsi="Times New Roman" w:eastAsia="Times New Roman" w:cs="Times New Roman"/>
          <w:sz w:val="28"/>
          <w:szCs w:val="28"/>
          <w:lang w:val="en-US"/>
        </w:rPr>
        <w:t>. – Дата доступа: 9.11.2021</w:t>
      </w:r>
    </w:p>
    <w:p>
      <w:pPr>
        <w:spacing w:line="257" w:lineRule="auto"/>
        <w:jc w:val="both"/>
      </w:pPr>
      <w:r>
        <w:rPr>
          <w:rFonts w:ascii="Calibri" w:hAnsi="Calibri" w:eastAsia="Calibri" w:cs="Calibri"/>
          <w:sz w:val="22"/>
          <w:szCs w:val="22"/>
          <w:lang w:val="en-US"/>
        </w:rPr>
        <w:t xml:space="preserve"> </w:t>
      </w:r>
    </w:p>
    <w:p>
      <w:r>
        <w:br w:type="page"/>
      </w:r>
    </w:p>
    <w:p>
      <w:pPr>
        <w:pStyle w:val="2"/>
        <w:spacing w:before="360" w:beforeAutospacing="0" w:after="240" w:afterAutospacing="0" w:line="257" w:lineRule="auto"/>
        <w:jc w:val="both"/>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Приложение 1 Макеты страниц сайта</w:t>
      </w:r>
    </w:p>
    <w:p>
      <w:pPr>
        <w:spacing w:line="257" w:lineRule="auto"/>
      </w:pPr>
      <w:r>
        <w:rPr>
          <w:rFonts w:ascii="Calibri" w:hAnsi="Calibri" w:eastAsia="Calibri" w:cs="Calibri"/>
          <w:b/>
          <w:bCs/>
          <w:color w:val="000000" w:themeColor="text1" w:themeTint="FF"/>
          <w:sz w:val="22"/>
          <w:szCs w:val="22"/>
          <w:lang w:val="en-US"/>
          <w14:textFill>
            <w14:solidFill>
              <w14:schemeClr w14:val="tx1">
                <w14:lumMod w14:val="100000"/>
                <w14:lumOff w14:val="0"/>
              </w14:schemeClr>
            </w14:solidFill>
          </w14:textFill>
        </w:rPr>
        <w:t xml:space="preserve">                                                                    </w:t>
      </w:r>
    </w:p>
    <w:p>
      <w:pPr>
        <w:spacing w:line="257" w:lineRule="auto"/>
      </w:pPr>
      <w:r>
        <w:rPr>
          <w:rFonts w:ascii="Calibri" w:hAnsi="Calibri" w:eastAsia="Calibri" w:cs="Calibri"/>
          <w:b/>
          <w:bCs/>
          <w:color w:val="000000" w:themeColor="text1" w:themeTint="FF"/>
          <w:sz w:val="22"/>
          <w:szCs w:val="22"/>
          <w:lang w:val="en-US"/>
          <w14:textFill>
            <w14:solidFill>
              <w14:schemeClr w14:val="tx1">
                <w14:lumMod w14:val="100000"/>
                <w14:lumOff w14:val="0"/>
              </w14:schemeClr>
            </w14:solidFill>
          </w14:textFill>
        </w:rPr>
        <w:t xml:space="preserve">                                 </w:t>
      </w:r>
      <w:r>
        <w:drawing>
          <wp:inline distT="0" distB="0" distL="114300" distR="114300">
            <wp:extent cx="3932555" cy="3875405"/>
            <wp:effectExtent l="0" t="0" r="0" b="0"/>
            <wp:docPr id="430214578" name="Picture 43021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4578" name="Picture 43021457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32919" cy="3875564"/>
                    </a:xfrm>
                    <a:prstGeom prst="rect">
                      <a:avLst/>
                    </a:prstGeom>
                  </pic:spPr>
                </pic:pic>
              </a:graphicData>
            </a:graphic>
          </wp:inline>
        </w:drawing>
      </w:r>
    </w:p>
    <w:p>
      <w:pPr>
        <w:spacing w:line="257" w:lineRule="auto"/>
      </w:pPr>
      <w:r>
        <w:rPr>
          <w:rFonts w:ascii="Calibri" w:hAnsi="Calibri" w:eastAsia="Calibri" w:cs="Calibri"/>
          <w:sz w:val="22"/>
          <w:szCs w:val="22"/>
          <w:lang w:val="en-US"/>
        </w:rPr>
        <w:t xml:space="preserve">                                 </w:t>
      </w:r>
      <w:r>
        <w:drawing>
          <wp:inline distT="0" distB="0" distL="114300" distR="114300">
            <wp:extent cx="3919855" cy="3895725"/>
            <wp:effectExtent l="0" t="0" r="0" b="0"/>
            <wp:docPr id="1521425060" name="Picture 1521425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5060" name="Picture 152142506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20226" cy="3895725"/>
                    </a:xfrm>
                    <a:prstGeom prst="rect">
                      <a:avLst/>
                    </a:prstGeom>
                  </pic:spPr>
                </pic:pic>
              </a:graphicData>
            </a:graphic>
          </wp:inline>
        </w:drawing>
      </w:r>
    </w:p>
    <w:p>
      <w:pPr>
        <w:spacing w:line="257" w:lineRule="auto"/>
      </w:pPr>
      <w:r>
        <w:rPr>
          <w:rFonts w:ascii="Calibri" w:hAnsi="Calibri" w:eastAsia="Calibri" w:cs="Calibri"/>
          <w:sz w:val="22"/>
          <w:szCs w:val="22"/>
          <w:lang w:val="en-US"/>
        </w:rPr>
        <w:t xml:space="preserve"> </w:t>
      </w:r>
    </w:p>
    <w:p>
      <w:pPr>
        <w:spacing w:line="257" w:lineRule="auto"/>
      </w:pPr>
      <w:r>
        <w:rPr>
          <w:rFonts w:ascii="Calibri" w:hAnsi="Calibri" w:eastAsia="Calibri" w:cs="Calibri"/>
          <w:sz w:val="22"/>
          <w:szCs w:val="22"/>
          <w:lang w:val="en-US"/>
        </w:rPr>
        <w:t xml:space="preserve"> </w:t>
      </w:r>
    </w:p>
    <w:p>
      <w:pPr>
        <w:spacing w:line="257" w:lineRule="auto"/>
      </w:pPr>
    </w:p>
    <w:p>
      <w:pPr>
        <w:spacing w:before="240" w:beforeAutospacing="0" w:after="360" w:afterAutospacing="0" w:line="257" w:lineRule="auto"/>
      </w:pPr>
      <w:r>
        <w:rPr>
          <w:rFonts w:ascii="Calibri" w:hAnsi="Calibri" w:eastAsia="Calibri" w:cs="Calibri"/>
          <w:sz w:val="22"/>
          <w:szCs w:val="22"/>
          <w:lang w:val="en-US"/>
        </w:rPr>
        <w:t xml:space="preserve">                               </w:t>
      </w:r>
      <w:r>
        <w:drawing>
          <wp:inline distT="0" distB="0" distL="114300" distR="114300">
            <wp:extent cx="4029075" cy="4572000"/>
            <wp:effectExtent l="0" t="0" r="0" b="0"/>
            <wp:docPr id="54673442" name="Picture 5467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3442" name="Picture 5467344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29075" cy="4572000"/>
                    </a:xfrm>
                    <a:prstGeom prst="rect">
                      <a:avLst/>
                    </a:prstGeom>
                  </pic:spPr>
                </pic:pic>
              </a:graphicData>
            </a:graphic>
          </wp:inline>
        </w:drawing>
      </w:r>
    </w:p>
    <w:p>
      <w:pPr>
        <w:spacing w:line="257" w:lineRule="auto"/>
      </w:pPr>
      <w:r>
        <w:br w:type="page"/>
      </w:r>
    </w:p>
    <w:p>
      <w:pPr>
        <w:spacing w:line="257" w:lineRule="auto"/>
      </w:pPr>
    </w:p>
    <w:p>
      <w:pPr>
        <w:pStyle w:val="2"/>
        <w:spacing w:before="360" w:beforeAutospacing="0" w:after="24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Приложение 2 Листинг главной страницы HTML-документа</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20" w:type="dxa"/>
            <w:vAlign w:val="top"/>
          </w:tcPr>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&lt;!DOCTYPE 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&lt;html lang="</w:t>
            </w:r>
            <w:r>
              <w:rPr>
                <w:rFonts w:hint="default" w:ascii="Times New Roman" w:hAnsi="Times New Roman" w:eastAsia="Times New Roman" w:cs="Times New Roman"/>
                <w:b w:val="0"/>
                <w:bCs w:val="0"/>
                <w:color w:val="auto"/>
                <w:sz w:val="28"/>
                <w:szCs w:val="28"/>
                <w:lang w:val="en-US"/>
              </w:rPr>
              <w:t>ru</w:t>
            </w:r>
            <w:bookmarkStart w:id="0" w:name="_GoBack"/>
            <w:bookmarkEnd w:id="0"/>
            <w:r>
              <w:rPr>
                <w:rFonts w:ascii="Times New Roman" w:hAnsi="Times New Roman" w:eastAsia="Times New Roman" w:cs="Times New Roman"/>
                <w:b w:val="0"/>
                <w:bCs w:val="0"/>
                <w:color w:val="auto"/>
                <w:sz w:val="28"/>
                <w:szCs w:val="28"/>
                <w:lang w:val="en-US"/>
              </w:rPr>
              <w:t>"&gt;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&lt;head&gt;</w:t>
            </w:r>
          </w:p>
          <w:p>
            <w:pPr>
              <w:spacing w:after="0" w:line="285" w:lineRule="exact"/>
              <w:ind w:left="330" w:hanging="330" w:hangingChars="150"/>
              <w:rPr>
                <w:rFonts w:ascii="Times New Roman" w:hAnsi="Times New Roman" w:eastAsia="Times New Roman" w:cs="Times New Roman"/>
                <w:color w:val="auto"/>
                <w:sz w:val="28"/>
                <w:szCs w:val="28"/>
              </w:rPr>
            </w:pPr>
            <w:r>
              <w:br w:type="textWrapping"/>
            </w:r>
            <w:r>
              <w:rPr>
                <w:rFonts w:ascii="Times New Roman" w:hAnsi="Times New Roman" w:eastAsia="Times New Roman" w:cs="Times New Roman"/>
                <w:b w:val="0"/>
                <w:bCs w:val="0"/>
                <w:color w:val="auto"/>
                <w:sz w:val="28"/>
                <w:szCs w:val="28"/>
                <w:lang w:val="en-US"/>
              </w:rPr>
              <w:t>&lt;link rel="stylesheet" href="Стили/</w:t>
            </w:r>
            <w:r>
              <w:rPr>
                <w:rFonts w:ascii="Times New Roman" w:hAnsi="Times New Roman" w:eastAsia="Times New Roman" w:cs="Times New Roman"/>
                <w:b w:val="0"/>
                <w:bCs w:val="0"/>
                <w:color w:val="auto"/>
                <w:sz w:val="28"/>
                <w:szCs w:val="28"/>
                <w:lang w:val="ru-RU"/>
              </w:rPr>
              <w:t>Стили</w:t>
            </w:r>
            <w:r>
              <w:rPr>
                <w:rFonts w:ascii="Times New Roman" w:hAnsi="Times New Roman" w:eastAsia="Times New Roman" w:cs="Times New Roman"/>
                <w:b w:val="0"/>
                <w:bCs w:val="0"/>
                <w:color w:val="auto"/>
                <w:sz w:val="28"/>
                <w:szCs w:val="28"/>
                <w:lang w:val="en-US"/>
              </w:rPr>
              <w:t>.css"&gt;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&lt;link rel="stylesheet" href="Стили/normalize.css"&gt;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&lt;link rel="stylesheet" href="Стили/skeleton.css"&gt;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&lt;link rel="stylesheet" href="Стили/Стили_библиотеки.css"&gt;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&lt;meta charset="UTF-8"&gt;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&lt;meta http-equiv="X-UA-Compatible" content="IE=edge"&gt;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&lt;meta name="viewport" content="width=device-width, initial-scale=1.0"&gt;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&lt;title&gt;Mobile Book&lt;/title&gt;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&lt;/head&gt;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&lt;body&gt;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&lt;header&gt;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id ="logotype" href="Библиотека.html"&gt;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&lt;img src="картинки/logo.jpg"&gt;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class="logo" id = "logo"&gt;MobileBook&lt;/div&gt;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&lt;ul class="mainMenu"&gt;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Главная</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href="#contacts"&gt;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Контакты</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href="О нас.html"&gt;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О нас</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Новости</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Скидки</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&lt;img src="Картинки/man_person_avatar_user_profile_icon_221064.svg"&gt;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 &lt;!DOCTYPE 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&lt;html lang="en"&gt;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&lt;head&gt;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r>
              <w:rPr>
                <w:rFonts w:hint="default" w:ascii="Times New Roman" w:hAnsi="Times New Roman" w:eastAsia="Times New Roman" w:cs="Times New Roman"/>
                <w:b w:val="0"/>
                <w:bCs w:val="0"/>
                <w:color w:val="auto"/>
                <w:sz w:val="28"/>
                <w:szCs w:val="28"/>
                <w:lang w:val="en-US"/>
              </w:rPr>
              <w:t xml:space="preserve">    </w:t>
            </w:r>
            <w:r>
              <w:rPr>
                <w:rFonts w:ascii="Times New Roman" w:hAnsi="Times New Roman" w:eastAsia="Times New Roman" w:cs="Times New Roman"/>
                <w:b w:val="0"/>
                <w:bCs w:val="0"/>
                <w:color w:val="auto"/>
                <w:sz w:val="28"/>
                <w:szCs w:val="28"/>
                <w:lang w:val="en-US"/>
              </w:rPr>
              <w:t>&lt;link rel="stylesheet" href="Стили/</w:t>
            </w:r>
            <w:r>
              <w:rPr>
                <w:rFonts w:ascii="Times New Roman" w:hAnsi="Times New Roman" w:eastAsia="Times New Roman" w:cs="Times New Roman"/>
                <w:b w:val="0"/>
                <w:bCs w:val="0"/>
                <w:color w:val="auto"/>
                <w:sz w:val="28"/>
                <w:szCs w:val="28"/>
                <w:lang w:val="ru-RU"/>
              </w:rPr>
              <w:t>Стили</w:t>
            </w:r>
            <w:r>
              <w:rPr>
                <w:rFonts w:ascii="Times New Roman" w:hAnsi="Times New Roman" w:eastAsia="Times New Roman" w:cs="Times New Roman"/>
                <w:b w:val="0"/>
                <w:bCs w:val="0"/>
                <w:color w:val="auto"/>
                <w:sz w:val="28"/>
                <w:szCs w:val="28"/>
                <w:lang w:val="en-US"/>
              </w:rPr>
              <w:t>.css"&gt;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&lt;link rel="stylesheet" href="Стили/normalize.css"&gt;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&lt;link rel="stylesheet" href="Стили/skeleton.css"&gt;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&lt;link rel="stylesheet" href="Стили/Стили_библиотеки.css"&gt;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&lt;meta charset="UTF-8"&gt;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&lt;meta http-equiv="X-UA-Compatible" content="IE=edge"&gt;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&lt;meta name="viewport" content="width=device-width, initial-scale=1.0"&gt;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&lt;title&gt;Mobile Book&lt;/title&gt;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&lt;/head&gt;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&lt;body&gt;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&lt;header&gt;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id ="logotype" href="Библиотека.html"&gt;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&lt;img src="картинки/logo.jpg"&gt;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class="logo" id = "logo"&gt;MobileBook&lt;/div&gt;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&lt;ul class="mainMenu"&gt;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Главная</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href="#contacts"&gt;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Контакты</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href="О нас.html"&gt;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О нас</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Новости</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Скидки</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&lt;img src="Картинки/man_person_avatar_user_profile_icon_221064.svg"&gt;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&lt;/ul&gt;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&lt;/header&gt;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class="grid"&gt;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class="div2"&gt;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&lt;nav&gt;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class="hamburger-menu"&gt;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&lt;input id="menu__toggle" type="checkbox" /&gt;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&lt;label class="menu__btn" for="menu__toggle"&gt;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&lt;span&gt;&lt;/span&gt;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&lt;/label&gt;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&lt;ul class="menu__box"&gt;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 janr" href="Библиотека.html"&gt;Все жанры&lt;/a&gt;&lt;/li&gt;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href="Фэнтези.html"&gt;Фэнтези&lt;/a&gt;&lt;/li&gt;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href="Приключения.html"&gt;Приключения&lt;/a&gt;&lt;/li&gt;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href="Детектив.html"&gt;Детектив&lt;/a&gt;&lt;/li&gt;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href="Фантастика.html"&gt;Фантастика&lt;/a&gt;&lt;/li&gt;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href="Для детей.html"&gt;Для детей&lt;/a&gt;&lt;/li&gt;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href="Мистика.html"&gt;Мистика&lt;/a&gt;&lt;/li&gt;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href="Комедия.html"&gt;Комедия&lt;/a&gt;&lt;/li&gt;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href="Боевик.html"&gt;Боевик&lt;/a&gt;&lt;/li&gt;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href="Драма.html"&gt;Драма&lt;/a&gt;&lt;/li&gt;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href="Психология.html"&gt;Психология&lt;/a&gt;&lt;/li&gt;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href="Наука.html"&gt;Наука&lt;/a&gt;&lt;/li&gt;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href="Миф.html"&gt;Миф&lt;/a&gt;&lt;/li&gt;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&lt;li&gt;&lt;a class="janr" href="Романтика.html"&gt;Романтика&lt;/a&gt;&lt;/li&gt;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&lt;/ul&gt;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&lt;/nav&gt;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class="conteiner_for_books"&gt;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href="Властелин_колец_Братство_кольца.html"&gt;&lt;img src="картинки/Lord_Of_The_Rings.jfif"</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&lt;figcaption&gt;Властелин колец: Братство кольца&lt;/figcaption&gt;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href="Властелин_колец_Две_Крепости.html"&gt;&lt;img src="картинки/Lord_Of_The_Rings2.jfif"</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&lt;figcaption&gt;Властелин колец: Две крепости&lt;/figcaption&gt;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href="Властелин_колец_Возвращение_Короля.html"&gt;&lt;img src="картинки/Lord_Of_The_Rings3.jfif"</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&lt;figcaption&gt;Властелин колец: Возвращение короля&lt;/figcaption&gt;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href="Гарри_Поттер_Философский_камень.html"&gt;&lt;img src="картинки/HarryPotter1.png"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&lt;figcaption&gt;Гарри Поттер: Философский камень&lt;/figcaption&gt;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href="Гарри_Поттер_Тайная_комната.html"&gt;&lt;img src="картинки/HarryPotter2.png"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&lt;figcaption&gt;Гарри Поттер: Тайная комната&lt;/figcaption&gt;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href="Гарри_Поттер_Узник_Азкабана.html"&gt;&lt;img src="картинки/HarryPotter3.png"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&lt;figcaption&gt;Гарри Поттер: Узник Азкабана&lt;/figcaption&gt;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href="Гарри_Поттер_Кубок_огня.html"&gt;&lt;img src="картинки/HarryPotter4.png"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&lt;figcaption&gt;Гарри Поттер: Кубок огня&lt;/figcaption&gt;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href="Гарри_Поттер_Орден_Феникса.html"&gt;&lt;img src="картинки/HarryPotter5.png"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&lt;figcaption&gt;Гарри Поттер: Орден Феникса&lt;/figcaption&gt;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href="Гарри_Поттер_Принц_полукровка.html"&gt;&lt;img src="картинки/HarryPotter6.png"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&lt;figcaption&gt;Гарри Поттер: Принц-полукровка&lt;/figcaption&gt;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href="Гарри_Поттер_Дары_смерти.html"&gt;&lt;img src="картинки/HarryPotter7.png"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&lt;figcaption&gt;Гарри Поттер: Дары смерти&lt;/figcaption&gt;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href="Мастер_и_Маргарита.html"&gt;&lt;img src="картинки/Master_and_Margarita.png"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&lt;figcaption&gt;Мастер и Маргарита&lt;/figcaption&gt;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href="Дубровский.html"&gt;&lt;img src="картинки/Dubrovsky.JPEG"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&lt;figcaption&gt;Дубровский&lt;/figcaption&gt;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href="451_градус_по_Фаренгейту.html"&gt;&lt;img src="картинки/The_451_degrees_Fahrenheit.JPG"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&lt;figcaption&gt;451 градус по Фаренгейту&lt;/figcaption&gt;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href="Господин_из_Сан_Франциско.html"&gt;&lt;img src="картинки/Gentleman_from_san_francisco.JPEG"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&lt;figcaption&gt;Господин из Сан-Франциско&lt;/figcaption&gt;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href="Гордость_и_предубеждение.html"&gt;&lt;img src="картинки/Pride_and_Prejudice.JPG"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&lt;figcaption&gt;Гордость и предубеждение&lt;/figcaption&gt;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href="Исповедь_неполноценного_человека.html"&gt;&lt;img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src="картинки/Confession_of_a_Inadequate_Person.JPG"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&lt;figcaption&gt;Исповедь человека&lt;/figcaption&gt;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href="Портрет_Дориана_Грея.html"&gt;&lt;img src="картинки/The_Picture_of_Dorian_Grey.JPG"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&lt;figcaption&gt;Портрет Дориана Грея&lt;/figcaption&gt;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href="Судьба_человека.html"&gt;&lt;img src="картинки/The_fate_of_man.PNG"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&lt;figcaption&gt;Судьба человека&lt;/figcaption&gt;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href="Преступление_и_наказание.html"&gt;&lt;img src="картинки/Crime_and_Punishment.JPG"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&lt;figcaption&gt;Преступление и наказание&lt;/figcaption&gt;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href="Герой_нашего_времени.html"&gt;&lt;img src="картинки/Hero_of_our_time.JPG"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&lt;figcaption&gt;Герой нашего времени&lt;/figcaption&gt;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href="Мёртвые_души.html"&gt;&lt;img src="картинки/Dead_Souls.JPG"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&lt;figcaption&gt;Мёртвые души&lt;/figcaption&gt;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href="Война_и_мир.html"&gt;&lt;img src="картинки/War_and_Peace.JPG"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&lt;figcaption&gt;Война и мир&lt;/figcaption&gt;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href="Старуха_Изергиль.html"&gt;&lt;img src="картинки/Old_Isergil.JPG"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&lt;figcaption&gt;Старуха Изергиль&lt;/figcaption&gt;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href="Отцы_и_дети.html"&gt;&lt;img src="картинки/Fathers_and_Sons.JPG"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&lt;figcaption&gt;Отцы и дети&lt;/figcaption&gt;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href="Телеграмма.html"&gt;&lt;img src="картинки/Telegram.JPG"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&lt;figcaption&gt;Телеграмма&lt;/figcaption&gt;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href="Искусство_войны.html"&gt;&lt;img src="картинки/Art_of_War.PNG"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&lt;figcaption&gt;Искусство войны&lt;/figcaption&gt;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href="Инферно.html"&gt;&lt;img src="картинки/Inferno.JPG"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&lt;figcaption&gt;Инферно&lt;/figcaption&gt;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href="Щелкунчик_и_мышиный_король.html"&gt;&lt;img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src="картинки/The_Nutcracker_and_the_Mouse_King.JPG"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&lt;figcaption&gt;Щелкунчик и мышиный король&lt;/figcaption&gt;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href="Майская_ночь_или_Утопленница.html"&gt;&lt;img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src="картинки/May_night_or_the_Drowned_woman.JPG"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&lt;figcaption&gt;Майская ночь, или Утопленница&lt;/figcaption&gt;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href="Песнь_льда_и_пламени.html"&gt;&lt;img src="картинки/Game_of_Thrones.JPG"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&lt;figcaption&gt;Песнь льда и пламени&lt;/figcaption&gt;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href="Ночь_перед_Рождеством.html"&gt;&lt;img src="картинки/Christmas_Eve.JPG"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&lt;figcaption&gt;Ночь перед Рождеством&lt;/figcaption&gt;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href="Бронзовая_птица.html"&gt;&lt;img src="картинки/Bronze_bird.JPG"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&lt;figcaption&gt;Бронзовая птица&lt;/figcaption&gt;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href="Код_да_Винчи.html"&gt;&lt;img src="картинки/The_Da_Vinci_Code.JPG"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&lt;figcaption&gt;Код да Винчи&lt;/figcaption&gt;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href="Приключения_Васи_Куролесова.html"&gt;&lt;img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src="картинки/The_Adventures_of_Vasya_Kurolesov.JPG"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&lt;figcaption&gt;Приключения Васи Куролесова&lt;/figcaption&gt;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href="Приключения_Шерлока_Холмса.html"&gt;&lt;img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src="картинки/The_Adventures_of_Sherlock_Holmes.JPG"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&lt;figcaption&gt;Приключения Шерлока Холмса&lt;/figcaption&gt;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href="Приключения_Тома_Сойера.html"&gt;&lt;img src="картинки/Adventures_of_Tom_Sawyer.JPG"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&lt;figcaption&gt;Приключения Тома Сойера&lt;/figcaption&gt;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href="Метро_2033.html"&gt;&lt;img src="картинки/Metro_2033.JPG"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&lt;figcaption&gt;Метро 2033&lt;/figcaption&gt;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href="Звёздный_десант.html"&gt;&lt;img src="картинки/Starship_Troopers.JPG"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&lt;figcaption&gt;Звёздный десант&lt;/figcaption&gt;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href="Крёстный_отец.html"&gt;&lt;img src="картинки/Godfather.JPG"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&lt;figcaption&gt;Крёстный отец&lt;/figcaption&gt;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href="Приключения_Незнайки_и_его_друзей.html"&gt;&lt;img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src="картинки/The_Adventures_of_Dunno_and_His_Friends.JPG"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&lt;figcaption&gt;Приключения Незнайки и его друзей&lt;/figcaption&gt;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href="Двенадцать_стульев.html"&gt;&lt;img src="картинки/Twelve_Chairs.JPG"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&lt;figcaption&gt;Двенадцать стульев&lt;/figcaption&gt;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href="Краткая_история_времени.html"&gt;&lt;img src="картинки/A_brief_history_of_time.JPG"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&lt;figcaption&gt;Краткая история времени&lt;/figcaption&gt;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href="Физика_невозможного.html"&gt;&lt;img src="картинки/Physics_of_the_impossible.JPEG"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&lt;figcaption&gt;Физика невозможного&lt;/figcaption&gt;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href="Космос.html"&gt;&lt;img src="картинки/Space.JFIF"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&lt;figcaption&gt;Космос&lt;/figcaption&gt;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href="Эволюция_красоты.html"&gt;&lt;img src="картинки/Evolution_of_beauty.JPG"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&lt;figcaption&gt;Эволюция красоты&lt;/figcaption&gt;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href="Чарли_и_шоколадная_фабрика.html"&gt;&lt;img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src="картинки/Charlie_and_the_Chocolate_Factory.JFIF"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&lt;figcaption&gt;Чарли и шоколадная фабрика&lt;/figcaption&gt;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href="Приключения_барона_Мюнхаузена.html"&gt;&lt;img src="картинки/The_Adventures_of_Baron_Munchausen.JPG"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&lt;figcaption&gt;Приключения барона Мюнхаузена&lt;/figcaption&gt;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href="Граф_Монте_Кристо.html"&gt;&lt;img src="картинки/Count_of_Monte_Cristo.JPG"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&lt;figcaption&gt;Граф Монте-Кристо&lt;/figcaption&gt;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href="Рог_Роланда_и_меч_Гильома.html"&gt;&lt;img src="картинки/Rolands_Horn_and_Guillaumes_Sword.JPG"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&lt;figcaption&gt;Рог Роланда и меч Гильома&lt;/figcaption&gt;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href="Гильгамеш_Биография_легенды.html"&gt;&lt;img src="картинки/Gilgamesh_Biography_of_the_legend.JPG"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&lt;figcaption&gt;Гильгамеш. Биография легенды&lt;/figcaption&gt;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name="book"&gt;&lt;a href="Греческие_и_римские_мифы_От_Трои_и_Гомера_до_Пандоры_и_Аватара.html"&gt;&lt;img src="картинки/Greek_and_Roman_myths_From_Troy_and_Homer_to_Pandora_and_Avatar.JPG" onerror="this.style.visibility='hidden'"&gt;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&lt;figcaption&gt;Греческие и римские мифы&lt;/figcaption&gt;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class="div1" id="2"&gt;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&lt;h3&gt;Советуем почитать:&lt;/h2&gt;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href="Властелин_колец_Братство_кольца.html"&gt;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class="figure"&gt;&lt;img src="картинки/Lord_Of_The_Rings.jfif" class="img"&gt;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&lt;figcaption&gt;Властелин колец: Братство кольца&lt;/figcaption&gt;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href="Приключения_Тома_Сойера.html"&gt;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class="figure"&gt;&lt;img src="картинки/Adventures_of_Tom_Sawyer.JPG" class="img"&gt;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&lt;figcaption&gt;Приключения Тома Сойера&lt;/figcaption&gt;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href="Физика_невозможного.html"&gt;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class="figure"&gt;&lt;img src="картинки/Physics_of_the_impossible.JPEG" class="img"&gt;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&lt;figcaption&gt;Физика невозможного&lt;/figcaption&gt;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href="Гарри_Поттер_Философский_камень.html"&gt;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class="figure"&gt;&lt;img class="img" src="картинки/HarryPotter1.png"&gt;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&lt;figcaption&gt;Гарри Поттер: Философский камень&lt;/figcaption&gt;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href="Преступление_и_наказание.html"&gt;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 class="figure"&gt;&lt;img class="img" src="картинки/Crime_and_Punishment.JPG"&gt;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&lt;figcaption&gt;Преступление и наказание&lt;/figcaption&gt;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&lt;/figure&gt;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class="div3"&gt;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&lt;a href="#logo"&gt;&lt;img src="картинки/arrow3.png" class="imeging"&gt;&lt;/a&gt;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class="footer" id="contacts"&gt;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class="subfooter"&gt;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class="source"&gt;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Мы в социальных сетях:</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class="source"&gt;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&lt;img src="картинки/Instagram_logo_2016.png"&gt;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class="source"&gt;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&lt;img src="картинки/Facebook_F_icon.png"&gt;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class="source"&gt;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&lt;img src="картинки/YouTube_full-color_icon_(2017).png"&gt;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class="source"&gt;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&lt;img src="картинки/wk.png"&gt;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class="subfooter"&gt;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class="source"&gt;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Наш контактный телефон: +375 (33) 310-90-38</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 class="source"&gt;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 2021-2022 MobileBook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&lt;/div&gt;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&lt;/body&gt;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&lt;/html&gt;</w:t>
            </w:r>
          </w:p>
          <w:p>
            <w:pPr>
              <w:spacing w:after="0" w:line="257" w:lineRule="auto"/>
              <w:rPr>
                <w:rFonts w:ascii="Times New Roman" w:hAnsi="Times New Roman" w:eastAsia="Times New Roman" w:cs="Times New Roman"/>
                <w:color w:val="auto"/>
              </w:rPr>
            </w:pPr>
          </w:p>
        </w:tc>
      </w:tr>
    </w:tbl>
    <w:p>
      <w:pPr>
        <w:spacing w:line="257"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xml:space="preserve"> </w:t>
      </w:r>
    </w:p>
    <w:p>
      <w:r>
        <w:br w:type="page"/>
      </w:r>
    </w:p>
    <w:p>
      <w:pPr>
        <w:spacing w:line="257" w:lineRule="auto"/>
        <w:rPr>
          <w:rFonts w:ascii="Times New Roman" w:hAnsi="Times New Roman" w:eastAsia="Times New Roman" w:cs="Times New Roman"/>
        </w:rPr>
      </w:pPr>
      <w:r>
        <w:br w:type="textWrapping"/>
      </w:r>
    </w:p>
    <w:p>
      <w:pPr>
        <w:pStyle w:val="2"/>
        <w:spacing w:after="360" w:afterAutospacing="0"/>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Приложение 3 Листинг главной страницы S</w:t>
      </w:r>
      <w:r>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c</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ss</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20" w:type="dxa"/>
            <w:vAlign w:val="top"/>
          </w:tcPr>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$gradient: linear-gradient(to right,#8ecafe,white,white);</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$buttonBgColor: rgb(50, 148, 179)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$buyyonColor: #dfdfdf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a :link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color: skyblue;</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a img:hover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transition: 0.2s linear;</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transform: scale(1.15);</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a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color: black;</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text-decoration: none;</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transition: all .2s ease;</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body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font-family: 'Philosopher-Regular';</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background-image: $gradient;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word-wrap: break-word;</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.nav ul li a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display: block;</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width: 100%;</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height: 26px;</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text-align: center;</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font-size: 30px;</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.nav li .second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display: none;</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position: relative;</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top: 100%;</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left: 0;</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float: left;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width: 100%;</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.input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text-align: center;</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font-size: 20px;</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display: inline-block;</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width: 49%;</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background-color: $buttonBgColor !important;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color: $buyyonColor !important;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.input:hover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transition: color 0.2s linear;</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transition: background-color 0.2s linear;</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background-color: $buyyonColor !important;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    color: $buttonBgColor !important;</w:t>
            </w:r>
          </w:p>
          <w:p>
            <w:pPr>
              <w:spacing w:after="0" w:line="257" w:lineRule="auto"/>
              <w:rPr>
                <w:rFonts w:ascii="Times New Roman" w:hAnsi="Times New Roman" w:eastAsia="Times New Roman" w:cs="Times New Roman"/>
                <w:sz w:val="28"/>
                <w:szCs w:val="28"/>
              </w:rPr>
            </w:pPr>
            <w:r>
              <w:rPr>
                <w:rFonts w:hint="default" w:ascii="Times New Roman" w:hAnsi="Times New Roman" w:eastAsia="Consolas" w:cs="Times New Roman"/>
                <w:color w:val="000000" w:themeColor="text1"/>
                <w:sz w:val="28"/>
                <w:szCs w:val="28"/>
                <w14:textFill>
                  <w14:solidFill>
                    <w14:schemeClr w14:val="tx1"/>
                  </w14:solidFill>
                </w14:textFill>
              </w:rPr>
              <w:t>}</w:t>
            </w:r>
            <w:r>
              <w:rPr>
                <w:rFonts w:hint="default" w:ascii="Times New Roman" w:hAnsi="Times New Roman" w:eastAsia="Times New Roman" w:cs="Times New Roman"/>
                <w:color w:val="000000" w:themeColor="text1"/>
                <w:sz w:val="28"/>
                <w:szCs w:val="28"/>
                <w14:textFill>
                  <w14:solidFill>
                    <w14:schemeClr w14:val="tx1"/>
                  </w14:solidFill>
                </w14:textFill>
              </w:rPr>
              <w:t xml:space="preserve"> </w:t>
            </w:r>
          </w:p>
        </w:tc>
      </w:tr>
    </w:tbl>
    <w:p>
      <w:pPr>
        <w:spacing w:line="257" w:lineRule="auto"/>
      </w:pPr>
      <w:r>
        <w:rPr>
          <w:rFonts w:ascii="Calibri" w:hAnsi="Calibri" w:eastAsia="Calibri" w:cs="Calibri"/>
          <w:sz w:val="22"/>
          <w:szCs w:val="22"/>
          <w:lang w:val="en-US"/>
        </w:rPr>
        <w:t xml:space="preserve"> </w:t>
      </w:r>
    </w:p>
    <w:p>
      <w:pPr>
        <w:spacing w:line="257" w:lineRule="auto"/>
      </w:pPr>
      <w:r>
        <w:rPr>
          <w:rFonts w:ascii="Calibri" w:hAnsi="Calibri" w:eastAsia="Calibri" w:cs="Calibri"/>
          <w:sz w:val="22"/>
          <w:szCs w:val="22"/>
          <w:lang w:val="en-US"/>
        </w:rPr>
        <w:t xml:space="preserve"> </w:t>
      </w:r>
    </w:p>
    <w:p>
      <w:pPr>
        <w:spacing w:line="257" w:lineRule="auto"/>
      </w:pPr>
      <w:r>
        <w:rPr>
          <w:rFonts w:ascii="Calibri" w:hAnsi="Calibri" w:eastAsia="Calibri" w:cs="Calibri"/>
          <w:sz w:val="22"/>
          <w:szCs w:val="22"/>
          <w:lang w:val="en-US"/>
        </w:rPr>
        <w:t xml:space="preserve"> </w:t>
      </w:r>
    </w:p>
    <w:p>
      <w:pPr>
        <w:spacing w:line="257" w:lineRule="auto"/>
      </w:pPr>
      <w:r>
        <w:rPr>
          <w:rFonts w:ascii="Calibri" w:hAnsi="Calibri" w:eastAsia="Calibri" w:cs="Calibri"/>
          <w:sz w:val="22"/>
          <w:szCs w:val="22"/>
          <w:lang w:val="en-US"/>
        </w:rPr>
        <w:t xml:space="preserve"> </w:t>
      </w:r>
    </w:p>
    <w:p>
      <w:pPr>
        <w:spacing w:line="257" w:lineRule="auto"/>
      </w:pPr>
      <w:r>
        <w:br w:type="textWrapping"/>
      </w:r>
    </w:p>
    <w:p>
      <w:pPr>
        <w:pStyle w:val="2"/>
        <w:rPr>
          <w:rFonts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lang w:val="en-US"/>
        </w:rPr>
        <w:t>Приложение 4 Листинг главной страницы CSS</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20" w:type="dxa"/>
            <w:vAlign w:val="top"/>
          </w:tcPr>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@media (max-width: 2560px) {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a :link{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color:skyblue;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a img:hover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0.2s linear;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transform: scale(1.15);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#menu__toggle{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html{</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scroll-behavior: smooth;</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a{</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color:black;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text-decoration: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all .2s ease;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body{</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font-family: 'Philosopher-Regular';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background-image: linear-gradient(to right,#8ecafe,white,white);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word-wrap: break-word;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 ul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padding: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list-style-type: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.nav&gt;ul&gt;li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relative;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.book_conteiner{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grid-column-gap: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grid-template-columns: 32% 68%;</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grid-template-rows: 28% 72%;</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.div1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border-left: #c1e2ff 1px solid;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.div2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border-right: #c1e2ff 1px solid;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5px;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26px;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 ul li a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 li .second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relative;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left: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#logotype:hover{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black;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a:hover{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rgb(126, 126, 126);</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li a{</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295%;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34px;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black;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img{</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width:16%;</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td .input{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80%;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margin-bottom: 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15%;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70%;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.janr{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23px;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li{</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0 0 0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justify;</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black;</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h2{</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margin-bottom:30px;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figcaption{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caption{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color:#903590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vertical-align: baseline;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29px;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form{</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caret-color: #903590;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60%;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120px;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#903590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header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border-radius:360px;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overflow: hidden;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10px 0px 0px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header{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background-image: linear-gradient(to right,#8ecafe, white,white);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margin-top: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text-align: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display: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grid-column-gap: 5px 5px 5px 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grid-template-columns: 16% 64% 16% 0.5%;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grid-template-rows: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.description{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grid-column-start:1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grid-column-end: 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.text{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.imeging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border-radius: 360px;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background-repeat: no-repeat;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background-attachment: fixed;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80px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sticky;</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80px;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850px;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49%;</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 rgb(50, 148, 197) !important;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#dfdfdf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.input:hover{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color 0.2s linear;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background-color 0.2s linear;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 #dfdfdf !important;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rgb(50, 148, 197)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.footer{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justify-content:space-around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 rgb(120, 156, 181);</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.subfooter{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justify-content:start;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justify-items: baseline;</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.source{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padding:15px 5px 5px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.source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40px;</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.mainMenu{</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 space-between;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140px;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@font-face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font-family:'Philosopher-Regular';</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src: url(шрифт/Philosopher-Regular.ttf);</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@font-face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font-family: 'ZnikomitNo25';</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src: url(шрифт/ZnikomitNo25.otf);</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.logo{</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45px;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font-family:'ZnikomitNo25'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.div3{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.picture{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@media (max-width: 1810px)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18px;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46%;</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16%;</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@media (max-width: 425px){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block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170px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margin-bottom: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.conteiner_for_books{</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110px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-25px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20px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figcaption{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grid-template-columns:100%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grid-template-rows: 0% 90% 10%!important;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.div1{</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.source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20px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.source{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7px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#menu__toggle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opacity: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 стилизуем кнопку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.menu__btn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flex; /* используем flex для центрирования содержимого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align-items: center;  /* центрируем содержимое кнопки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fixed;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left: 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40px;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cursor: pointer;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z-index: 1;</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 добавляем "гамбургер"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.menu__btn &gt; span,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.menu__btn &gt; span::before,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.menu__btn &gt; span::after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absolute;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 #616161;</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.menu__btn &gt; span::before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content: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-8px;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.menu__btn &gt; span::after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content: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8px;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 контейнер меню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.menu__box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fixed;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visibility: hidden;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left: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135px;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padding: 80px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list-style: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 #ECEFF1;</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box-shadow: 1px 0px 6px rgba(0, 0, 0, .2);</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 элементы меню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.menu__item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padding: 12px 24px;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#333;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font-family: 'Roboto', sans-serif;</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font-weight: 600;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text-decoration: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.menu__item:hover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 #CFD8DC;</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#menu__toggle:checked ~ .menu__btn &gt; span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transform: rotate(45deg);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#menu__toggle:checked ~ .menu__btn &gt; span::before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transform: rotate(0);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#menu__toggle:checked ~ .menu__btn &gt; span::after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transform: rotate(90deg);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#menu__toggle:checked ~ .menu__box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visibility: visible;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left: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#logotype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20px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.mainMenu{</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relative;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15px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9px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 space-between;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5px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.div2{</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.janr{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17px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.logo{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p{</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.h3{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45%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.book_conteiner{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grid-column-gap: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grid-template-columns: 100%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grid-template-rows: 20% 20% 60%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60%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150px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.description{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grid-column-start: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grid-column-end: 1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.info{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80px;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form{</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tr, td{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padding: 5px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form .input{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80%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@media (max-width: 1024px)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#menu__toggle{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html{</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scroll-behavior: smooth;</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.nav&gt;ul&gt;li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.book_conteiner{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grid-column-gap: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grid-template-columns: 28% 72%;</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grid-template-rows: 30% 70%;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.div1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.div2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 ul li a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 li .second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relative;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left: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li a{</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295%;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34px;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img{</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width:17%;</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td .input{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margin-bottom: 15%;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15%;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70%;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.janr{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figcaption{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font-size:8px;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caption{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vertical-align: baseline;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header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border-radius:360px;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overflow: hidden;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10px 0px 0px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margin-top: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text-align: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display: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grid-column-gap: 5px 5px 5px 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grid-template-columns: 16% 64% 14.5% 1.5%;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grid-template-rows: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.description{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grid-column-start:1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grid-column-end: 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.text{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.imeging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border-radius: 360px;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background-repeat: no-repeat;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background-attachment: fixed;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25px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sticky;</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600px;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47%;</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.input:hover{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color 0.2s linear;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background-color 0.2s linear;</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.footer{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justify-content:space-around ;</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.subfooter{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justify-content:start;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justify-items: baseline;</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.source{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padding:15px 5px 5px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.source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20px;</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.mainMenu{</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 space-between;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.logo{</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.div3{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@media (min-width: 2560px)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#menu__toggle{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.nav&gt;ul&gt;li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relative;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.book_conteiner{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grid-column-gap: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grid-template-columns: 28% 72%;</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grid-template-rows: 30% 70%;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.div1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.div2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5px;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26px;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td .input{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 ul li a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 li .second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relative;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left: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li a{</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295%;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34px;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black;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img{</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width:17%;</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margin-bottom: 15%;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15%;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70%;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.janr{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li{</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background-color:#394A59;</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color:#D9CBA3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figcaption{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margin-bottom: 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caption{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vertical-align: baseline;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form{</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120px;</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header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border-radius:360px;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overflow: hidden;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10px 0px 0px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margin-top: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text-align: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display: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grid-column-gap: 5px 5px 5px 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grid-template-columns: 16% 64% 16% 0.5%;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grid-template-rows: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.description{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grid-column-start:1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grid-column-end: 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.text{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.imeging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border-radius: 360px;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background-repeat: no-repeat;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background-attachment: fixed;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80px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sticky;</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80px;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880px;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49%;</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 grey !important;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#dfdfdf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.input:hover{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color 0.2s linear;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background-color 0.2s linear;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 #dfdfdf !important;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grey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.footer{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justify-content:space-around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 grey;</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.subfooter{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justify-content:start;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justify-items: baseline;</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.source{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padding:15px 5px 5px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.source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40px;</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.mainMenu{</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 space-between;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140px;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.logo{</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45px;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.div3{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@media (max-width: 1440px)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#menu__toggle{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0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.nav&gt;ul&gt;li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relative;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.book_conteiner{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grid-column-gap: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grid-template-columns: 28% 72%;</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grid-template-rows: 30% 70%;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.div1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border-left: #c1e2ff 1px solid;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.div2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border-right: #c1e2ff 1px solid;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.div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5px;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20px;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 ul li a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.nav li .second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none;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relative;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left: 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li a{</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295%;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34px;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 black;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img{</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width:14%;</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.figure{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margin-bottom: 15%;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margin-left: 15%;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70%;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200px;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.janr{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left;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background-color:#394A59;</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color:#D9CBA3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figcaption{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caption{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vertical-align: baseline;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16px;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header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border-radius:360px;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overflow: hidden;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45px;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8px 0px 0px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margin-top: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text-align: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display: grid;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grid-column-gap: 5px 5px 5px 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grid-template-columns: 16% 64% 16% 0.5%;</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grid-template-rows: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.description{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grid-column-start:1 ;</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grid-column-end: 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.text{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.imeging {</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border-radius: 360px;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background-repeat: no-repeat;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background-attachment: fixed;</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70px !important;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position: sticky;</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70px;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top: 900px;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13.3px;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48.5%;</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td .input{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90%;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.input:hover{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color 0.2s linear;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transition: background-color 0.2s linear;</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.footer{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width:100%;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justify-content:space-around ;</w:t>
            </w:r>
          </w:p>
          <w:p>
            <w:pPr>
              <w:spacing w:after="0" w:line="285" w:lineRule="exact"/>
              <w:rPr>
                <w:rFonts w:ascii="Times New Roman" w:hAnsi="Times New Roman" w:eastAsia="Times New Roman" w:cs="Times New Roman"/>
                <w:color w:val="auto"/>
                <w:sz w:val="28"/>
                <w:szCs w:val="28"/>
              </w:rPr>
            </w:pPr>
            <w:r>
              <w:br w:type="textWrapping"/>
            </w: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.subfooter{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justify-content:start;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justify-items: baseline;</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.source{</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padding:10px 5px 5px 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15px;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.source img{</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40px;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35px;</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.mainMenu{</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margin-top: 10px;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float: right;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25px;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inline-flex;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justify-content: space-between;</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margin-right: 100px;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.logo{</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height: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display: inline-block;</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margin: auto;</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text-align: center;</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font-size: 35px;</w:t>
            </w:r>
          </w:p>
          <w:p>
            <w:pPr>
              <w:spacing w:after="0" w:line="285" w:lineRule="exact"/>
              <w:rPr>
                <w:rFonts w:ascii="Times New Roman" w:hAnsi="Times New Roman" w:eastAsia="Times New Roman" w:cs="Times New Roman"/>
                <w:color w:val="auto"/>
                <w:sz w:val="28"/>
                <w:szCs w:val="28"/>
              </w:rPr>
            </w:pPr>
            <w:r>
              <w:br w:type="textWrapping"/>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.div3{</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 xml:space="preserve">    width: 50px;</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b w:val="0"/>
                <w:bCs w:val="0"/>
                <w:color w:val="auto"/>
                <w:sz w:val="28"/>
                <w:szCs w:val="28"/>
                <w:lang w:val="en-US"/>
              </w:rPr>
            </w:pPr>
            <w:r>
              <w:rPr>
                <w:rFonts w:ascii="Times New Roman" w:hAnsi="Times New Roman" w:eastAsia="Times New Roman" w:cs="Times New Roman"/>
                <w:b w:val="0"/>
                <w:bCs w:val="0"/>
                <w:color w:val="auto"/>
                <w:sz w:val="28"/>
                <w:szCs w:val="28"/>
                <w:lang w:val="en-US"/>
              </w:rPr>
              <w:t>}</w:t>
            </w:r>
          </w:p>
          <w:p>
            <w:pPr>
              <w:spacing w:after="0" w:line="285" w:lineRule="exact"/>
              <w:rPr>
                <w:rFonts w:ascii="Times New Roman" w:hAnsi="Times New Roman" w:eastAsia="Times New Roman" w:cs="Times New Roman"/>
                <w:color w:val="auto"/>
                <w:sz w:val="28"/>
                <w:szCs w:val="28"/>
              </w:rPr>
            </w:pPr>
            <w:r>
              <w:br w:type="textWrapping"/>
            </w:r>
          </w:p>
          <w:p>
            <w:pPr>
              <w:spacing w:after="0" w:line="257" w:lineRule="auto"/>
              <w:rPr>
                <w:rFonts w:ascii="Times New Roman" w:hAnsi="Times New Roman" w:eastAsia="Times New Roman" w:cs="Times New Roman"/>
                <w:color w:val="auto"/>
                <w:sz w:val="28"/>
                <w:szCs w:val="28"/>
              </w:rPr>
            </w:pPr>
          </w:p>
        </w:tc>
      </w:tr>
    </w:tbl>
    <w:p>
      <w:pPr>
        <w:spacing w:line="257" w:lineRule="auto"/>
      </w:pPr>
      <w:r>
        <w:rPr>
          <w:rFonts w:ascii="Calibri" w:hAnsi="Calibri" w:eastAsia="Calibri" w:cs="Calibri"/>
          <w:sz w:val="22"/>
          <w:szCs w:val="22"/>
          <w:lang w:val="en-US"/>
        </w:rPr>
        <w:t xml:space="preserve"> </w:t>
      </w:r>
    </w:p>
    <w:p>
      <w:pPr>
        <w:spacing w:line="257" w:lineRule="auto"/>
      </w:pPr>
      <w:r>
        <w:rPr>
          <w:rFonts w:ascii="Calibri" w:hAnsi="Calibri" w:eastAsia="Calibri" w:cs="Calibri"/>
          <w:sz w:val="22"/>
          <w:szCs w:val="22"/>
          <w:lang w:val="en-US"/>
        </w:rPr>
        <w:t xml:space="preserve"> </w:t>
      </w:r>
    </w:p>
    <w:p>
      <w:r>
        <w:br w:type="page"/>
      </w:r>
    </w:p>
    <w:p>
      <w:pPr>
        <w:spacing w:line="257" w:lineRule="auto"/>
        <w:rPr>
          <w:rFonts w:ascii="Calibri" w:hAnsi="Calibri" w:eastAsia="Calibri" w:cs="Calibri"/>
          <w:sz w:val="22"/>
          <w:szCs w:val="22"/>
          <w:lang w:val="en-US"/>
        </w:rPr>
      </w:pPr>
    </w:p>
    <w:p>
      <w:pPr>
        <w:pStyle w:val="2"/>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Приложение 5 Linter для главной страницы</w:t>
      </w:r>
    </w:p>
    <w:p>
      <w:pPr>
        <w:spacing w:line="257" w:lineRule="auto"/>
        <w:jc w:val="center"/>
        <w:rPr>
          <w:rFonts w:ascii="Calibri" w:hAnsi="Calibri" w:eastAsia="Calibri" w:cs="Calibri"/>
          <w:sz w:val="22"/>
          <w:szCs w:val="22"/>
          <w:lang w:val="en-US"/>
        </w:rPr>
      </w:pPr>
    </w:p>
    <w:p>
      <w:pPr>
        <w:spacing w:before="0" w:beforeAutospacing="0" w:after="0" w:afterAutospacing="0"/>
        <w:ind w:left="2268" w:right="0"/>
      </w:pPr>
      <w:r>
        <w:drawing>
          <wp:inline distT="0" distB="0" distL="114300" distR="114300">
            <wp:extent cx="3689350" cy="1990725"/>
            <wp:effectExtent l="0" t="0" r="0" b="0"/>
            <wp:docPr id="118459055" name="Picture 11845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9055" name="Picture 11845905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74" cy="1990725"/>
                    </a:xfrm>
                    <a:prstGeom prst="rect">
                      <a:avLst/>
                    </a:prstGeom>
                  </pic:spPr>
                </pic:pic>
              </a:graphicData>
            </a:graphic>
          </wp:inline>
        </w:drawing>
      </w:r>
    </w:p>
    <w:sectPr>
      <w:pgSz w:w="12240" w:h="15840"/>
      <w:pgMar w:top="1134" w:right="567" w:bottom="850" w:left="130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CC"/>
    <w:family w:val="auto"/>
    <w:pitch w:val="default"/>
    <w:sig w:usb0="E00006FF" w:usb1="0000FCFF" w:usb2="00000001" w:usb3="00000000" w:csb0="6000019F" w:csb1="DFD70000"/>
  </w:font>
  <w:font w:name="DeVinne Txt BT">
    <w:panose1 w:val="02020604070705020303"/>
    <w:charset w:val="00"/>
    <w:family w:val="auto"/>
    <w:pitch w:val="default"/>
    <w:sig w:usb0="800000AF" w:usb1="1000204A" w:usb2="00000000" w:usb3="00000000" w:csb0="00000011" w:csb1="00000000"/>
  </w:font>
  <w:font w:name="Dubai">
    <w:panose1 w:val="020B0503030403030204"/>
    <w:charset w:val="00"/>
    <w:family w:val="auto"/>
    <w:pitch w:val="default"/>
    <w:sig w:usb0="80002067" w:usb1="80000000" w:usb2="00000008" w:usb3="00000000" w:csb0="20000041" w:csb1="00000000"/>
  </w:font>
  <w:font w:name="Dubai Medium">
    <w:panose1 w:val="020B0603030403030204"/>
    <w:charset w:val="00"/>
    <w:family w:val="auto"/>
    <w:pitch w:val="default"/>
    <w:sig w:usb0="80002067" w:usb1="80000000" w:usb2="00000008" w:usb3="00000000" w:csb0="20000041" w:csb1="00000000"/>
  </w:font>
  <w:font w:name="Ebrima">
    <w:panose1 w:val="02000000000000000000"/>
    <w:charset w:val="00"/>
    <w:family w:val="auto"/>
    <w:pitch w:val="default"/>
    <w:sig w:usb0="A000505F" w:usb1="02000041" w:usb2="00000800" w:usb3="00000404" w:csb0="00000093" w:csb1="00000000"/>
  </w:font>
  <w:font w:name="Footlight MT Light">
    <w:panose1 w:val="0204060206030A020304"/>
    <w:charset w:val="00"/>
    <w:family w:val="auto"/>
    <w:pitch w:val="default"/>
    <w:sig w:usb0="00000003" w:usb1="00000000" w:usb2="00000000" w:usb3="00000000" w:csb0="20000001" w:csb1="00000000"/>
  </w:font>
  <w:font w:name="Franklin Gothic Medium">
    <w:panose1 w:val="020B0603020102020204"/>
    <w:charset w:val="00"/>
    <w:family w:val="auto"/>
    <w:pitch w:val="default"/>
    <w:sig w:usb0="00000287" w:usb1="00000000" w:usb2="00000000" w:usb3="00000000" w:csb0="2000009F" w:csb1="DFD70000"/>
  </w:font>
  <w:font w:name="Futura Bk BT">
    <w:panose1 w:val="020B0502020204020303"/>
    <w:charset w:val="00"/>
    <w:family w:val="auto"/>
    <w:pitch w:val="default"/>
    <w:sig w:usb0="800000AF" w:usb1="1000204A" w:usb2="00000000" w:usb3="00000000" w:csb0="00000011" w:csb1="00000000"/>
  </w:font>
  <w:font w:name="Geometr415 Blk BT">
    <w:panose1 w:val="020B0802020204020303"/>
    <w:charset w:val="00"/>
    <w:family w:val="auto"/>
    <w:pitch w:val="default"/>
    <w:sig w:usb0="800000AF" w:usb1="1000204A" w:usb2="00000000" w:usb3="00000000" w:csb0="00000011" w:csb1="00000000"/>
  </w:font>
  <w:font w:name="Gigi">
    <w:panose1 w:val="04040504061007020D02"/>
    <w:charset w:val="00"/>
    <w:family w:val="auto"/>
    <w:pitch w:val="default"/>
    <w:sig w:usb0="00000003" w:usb1="00000000" w:usb2="00000000" w:usb3="00000000" w:csb0="20000001" w:csb1="00000000"/>
  </w:font>
  <w:font w:name="Gloucester MT Extra Condensed">
    <w:panose1 w:val="02030808020601010101"/>
    <w:charset w:val="00"/>
    <w:family w:val="auto"/>
    <w:pitch w:val="default"/>
    <w:sig w:usb0="00000003" w:usb1="00000000" w:usb2="00000000" w:usb3="00000000" w:csb0="20000001" w:csb1="00000000"/>
  </w:font>
  <w:font w:name="Haettenschweiler">
    <w:panose1 w:val="020B0706040902060204"/>
    <w:charset w:val="00"/>
    <w:family w:val="auto"/>
    <w:pitch w:val="default"/>
    <w:sig w:usb0="00000287" w:usb1="00000000" w:usb2="00000000" w:usb3="00000000" w:csb0="2000009F" w:csb1="DFD70000"/>
  </w:font>
  <w:font w:name="Humanst521 Lt BT">
    <w:panose1 w:val="020B0402020204020304"/>
    <w:charset w:val="00"/>
    <w:family w:val="auto"/>
    <w:pitch w:val="default"/>
    <w:sig w:usb0="800000AF" w:usb1="1000204A" w:usb2="00000000" w:usb3="00000000" w:csb0="00000011" w:csb1="00000000"/>
  </w:font>
  <w:font w:name="Javanese Text">
    <w:panose1 w:val="02000000000000000000"/>
    <w:charset w:val="00"/>
    <w:family w:val="auto"/>
    <w:pitch w:val="default"/>
    <w:sig w:usb0="80000003" w:usb1="00002000" w:usb2="00000000" w:usb3="00000000" w:csb0="00000001" w:csb1="00000000"/>
  </w:font>
  <w:font w:name="Lucida Sans Unicode">
    <w:panose1 w:val="020B0602030504020204"/>
    <w:charset w:val="00"/>
    <w:family w:val="auto"/>
    <w:pitch w:val="default"/>
    <w:sig w:usb0="80001AFF" w:usb1="0000396B" w:usb2="00000000" w:usb3="00000000" w:csb0="200000BF" w:csb1="D7F70000"/>
  </w:font>
  <w:font w:name="Meiryo">
    <w:panose1 w:val="020B0604030504040204"/>
    <w:charset w:val="80"/>
    <w:family w:val="auto"/>
    <w:pitch w:val="default"/>
    <w:sig w:usb0="E10102FF" w:usb1="EAC7FFFF" w:usb2="00010012" w:usb3="00000000" w:csb0="6002009F" w:csb1="DFD70000"/>
  </w:font>
  <w:font w:name="Microsoft PhagsPa">
    <w:panose1 w:val="020B0502040204020203"/>
    <w:charset w:val="00"/>
    <w:family w:val="auto"/>
    <w:pitch w:val="default"/>
    <w:sig w:usb0="00000003" w:usb1="00200000" w:usb2="08000000" w:usb3="00000000" w:csb0="00000001" w:csb1="00000000"/>
  </w:font>
  <w:font w:name="Microsoft YaHei">
    <w:panose1 w:val="020B0503020204020204"/>
    <w:charset w:val="86"/>
    <w:family w:val="auto"/>
    <w:pitch w:val="default"/>
    <w:sig w:usb0="80000287" w:usb1="2ACF3C50" w:usb2="00000016" w:usb3="00000000" w:csb0="0004001F" w:csb1="00000000"/>
  </w:font>
  <w:font w:name="Trebuchet MS">
    <w:panose1 w:val="020B0603020202020204"/>
    <w:charset w:val="00"/>
    <w:family w:val="auto"/>
    <w:pitch w:val="default"/>
    <w:sig w:usb0="000006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CF092B84"/>
    <w:multiLevelType w:val="multilevel"/>
    <w:tmpl w:val="CF092B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053208E"/>
    <w:multiLevelType w:val="multilevel"/>
    <w:tmpl w:val="005320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59ADCABA"/>
    <w:multiLevelType w:val="multilevel"/>
    <w:tmpl w:val="59ADCABA"/>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125F52AF"/>
    <w:rsid w:val="20D54ACE"/>
    <w:rsid w:val="2963E0FA"/>
    <w:rsid w:val="2F7E5399"/>
    <w:rsid w:val="33B1222D"/>
    <w:rsid w:val="53180D1B"/>
    <w:rsid w:val="53966D88"/>
    <w:rsid w:val="6BDB69D6"/>
    <w:rsid w:val="720D7932"/>
    <w:rsid w:val="72F463A5"/>
    <w:rsid w:val="7F93E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unhideWhenUsed/>
    <w:qFormat/>
    <w:uiPriority w:val="99"/>
    <w:rPr>
      <w:color w:val="0563C1" w:themeColor="hyperlink"/>
      <w:u w:val="single"/>
      <w14:textFill>
        <w14:solidFill>
          <w14:schemeClr w14:val="hlink"/>
        </w14:solidFill>
      </w14:textFill>
    </w:rPr>
  </w:style>
  <w:style w:type="table" w:styleId="6">
    <w:name w:val="Table Grid"/>
    <w:basedOn w:val="4"/>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7">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2022-05-23T00:38:00Z</dcterms:created>
  <dc:creator>Алексей Панасенко</dc:creator>
  <cp:lastModifiedBy>Алексей Панасен�</cp:lastModifiedBy>
  <dcterms:modified xsi:type="dcterms:W3CDTF">2022-05-25T04:38:00Z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6955A37873B646BDBA4E56CB47D8E0CD</vt:lpwstr>
  </property>
</Properties>
</file>